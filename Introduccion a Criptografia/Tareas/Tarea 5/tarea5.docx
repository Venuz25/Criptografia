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727CA3" w:themeColor="accent1"/>
        </w:rPr>
        <w:alias w:val="Subtítulo"/>
        <w:tag w:val="Subtítulo"/>
        <w:id w:val="206753112"/>
        <w:placeholder>
          <w:docPart w:val="4439FDC8E12E4ACD8A7707DDD2778E22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018CA90" w14:textId="45B035BB" w:rsidR="004B3FE3" w:rsidRDefault="000C6124">
          <w:pPr>
            <w:pStyle w:val="Subttulo"/>
            <w:rPr>
              <w:color w:val="727CA3" w:themeColor="accent1"/>
            </w:rPr>
          </w:pPr>
          <w:r>
            <w:rPr>
              <w:color w:val="727CA3" w:themeColor="accent1"/>
            </w:rPr>
            <w:t>Tarea 5</w:t>
          </w:r>
        </w:p>
      </w:sdtContent>
    </w:sdt>
    <w:p w14:paraId="5FFBBD3D" w14:textId="3B756A0A" w:rsidR="000C6124" w:rsidRPr="000C6124" w:rsidRDefault="000C6124" w:rsidP="000C6124">
      <w:pPr>
        <w:pStyle w:val="Ttulo"/>
        <w:jc w:val="left"/>
        <w:rPr>
          <w:smallCaps/>
          <w:sz w:val="56"/>
          <w:szCs w:val="56"/>
        </w:rPr>
      </w:pPr>
      <w:sdt>
        <w:sdtPr>
          <w:rPr>
            <w:smallCaps/>
            <w:sz w:val="56"/>
            <w:szCs w:val="56"/>
          </w:rPr>
          <w:alias w:val="Título"/>
          <w:tag w:val="Título"/>
          <w:id w:val="259239096"/>
          <w:placeholder>
            <w:docPart w:val="FEAC020D7BE546B58EB4948EB3EDA48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smallCaps/>
              <w:sz w:val="56"/>
              <w:szCs w:val="56"/>
            </w:rPr>
            <w:t>Permutaciones usando Operaciones Bit a BIT</w:t>
          </w:r>
        </w:sdtContent>
      </w:sdt>
    </w:p>
    <w:p w14:paraId="7602D507" w14:textId="63C88B4C" w:rsidR="000C07DF" w:rsidRPr="000C07DF" w:rsidRDefault="000C07DF" w:rsidP="000C07DF">
      <w:pPr>
        <w:pStyle w:val="Listaconvietas"/>
        <w:rPr>
          <w:rStyle w:val="nfasis"/>
        </w:rPr>
      </w:pPr>
      <w:r w:rsidRPr="000C07DF">
        <w:rPr>
          <w:rStyle w:val="nfasis"/>
        </w:rPr>
        <w:t>Areli Alejandra Guevara Badillo</w:t>
      </w:r>
    </w:p>
    <w:p w14:paraId="005C4642" w14:textId="3D60544B" w:rsidR="00A757E4" w:rsidRPr="00B41F07" w:rsidRDefault="00662488" w:rsidP="00B41F07">
      <w:pPr>
        <w:pStyle w:val="Listaconvietas2"/>
        <w:rPr>
          <w:rFonts w:cs="Times New Roman"/>
          <w:i/>
          <w:color w:val="737373" w:themeColor="text1" w:themeTint="8C"/>
          <w:kern w:val="16"/>
          <w:sz w:val="20"/>
        </w:rPr>
      </w:pPr>
      <w:r>
        <w:rPr>
          <w:rStyle w:val="nfasissutil"/>
        </w:rPr>
        <w:t>viernes, 7 de noviembre de 2025</w:t>
      </w:r>
    </w:p>
    <w:p w14:paraId="1A1F1FA6" w14:textId="505A097B" w:rsidR="000D4454" w:rsidRDefault="00662488" w:rsidP="00662488">
      <w:pPr>
        <w:pStyle w:val="Ttulo1"/>
      </w:pPr>
      <w:r>
        <w:t>Instrucciones</w:t>
      </w:r>
    </w:p>
    <w:p w14:paraId="6ACAE2D5" w14:textId="0D7BB64F" w:rsidR="00F024C5" w:rsidRDefault="00662488" w:rsidP="00CA3C60">
      <w:r>
        <w:t xml:space="preserve">Diseña e implementa en lenguaje de programación C una función </w:t>
      </w:r>
      <w:r w:rsidR="0020624A">
        <w:t>que reciba como entrada</w:t>
      </w:r>
      <w:r w:rsidR="00CA3C60">
        <w:t xml:space="preserve"> u</w:t>
      </w:r>
      <w:r w:rsidR="00A87ACB">
        <w:t>na permutación P de tamaño 8</w:t>
      </w:r>
      <w:r w:rsidR="00CA3C60">
        <w:t xml:space="preserve"> y </w:t>
      </w:r>
      <w:r w:rsidR="00F024C5">
        <w:t xml:space="preserve">un dato en variable de tipo </w:t>
      </w:r>
      <w:proofErr w:type="spellStart"/>
      <w:r w:rsidR="00F024C5">
        <w:t>unsigned</w:t>
      </w:r>
      <w:proofErr w:type="spellEnd"/>
      <w:r w:rsidR="00F024C5">
        <w:t xml:space="preserve"> </w:t>
      </w:r>
      <w:proofErr w:type="spellStart"/>
      <w:r w:rsidR="00F024C5">
        <w:t>char</w:t>
      </w:r>
      <w:proofErr w:type="spellEnd"/>
      <w:r w:rsidR="00CA3C60">
        <w:t>.</w:t>
      </w:r>
    </w:p>
    <w:p w14:paraId="0FB06E68" w14:textId="0AA1EEBF" w:rsidR="00F024C5" w:rsidRDefault="00F024C5" w:rsidP="00F024C5">
      <w:r>
        <w:t xml:space="preserve">La función debe aplicar la </w:t>
      </w:r>
      <w:r w:rsidR="00742452">
        <w:t>permutación P a los bits del dato y regresar el dato con los bits permutados</w:t>
      </w:r>
      <w:r w:rsidR="00807300">
        <w:t>.</w:t>
      </w:r>
    </w:p>
    <w:p w14:paraId="164474C9" w14:textId="3C11F337" w:rsidR="00807300" w:rsidRDefault="00807300" w:rsidP="00F024C5">
      <w:pPr>
        <w:rPr>
          <w:b/>
          <w:bCs/>
        </w:rPr>
      </w:pPr>
      <w:r>
        <w:rPr>
          <w:b/>
          <w:bCs/>
        </w:rPr>
        <w:t xml:space="preserve">La función debe usar operaciones bit a bit tales como and, </w:t>
      </w:r>
      <w:proofErr w:type="spellStart"/>
      <w:r>
        <w:rPr>
          <w:b/>
          <w:bCs/>
        </w:rPr>
        <w:t>xor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>, etc.</w:t>
      </w:r>
    </w:p>
    <w:p w14:paraId="6BEEC9D6" w14:textId="67C61D17" w:rsidR="00021268" w:rsidRDefault="00807300" w:rsidP="00F024C5">
      <w:r>
        <w:t>Debe mostrar como salida el resultado en hexadecimal y en binario.</w:t>
      </w:r>
    </w:p>
    <w:p w14:paraId="421FED12" w14:textId="478E724C" w:rsidR="00021268" w:rsidRDefault="00021268" w:rsidP="00021268">
      <w:pPr>
        <w:pStyle w:val="Ttulo1"/>
      </w:pPr>
      <w:r>
        <w:t>Desarrollo</w:t>
      </w:r>
    </w:p>
    <w:p w14:paraId="712FCD23" w14:textId="44D4226E" w:rsidR="00021268" w:rsidRDefault="00F86BA9" w:rsidP="00F86BA9">
      <w:pPr>
        <w:jc w:val="center"/>
      </w:pPr>
      <w:r w:rsidRPr="00F86BA9">
        <w:drawing>
          <wp:inline distT="0" distB="0" distL="0" distR="0" wp14:anchorId="7F2F544B" wp14:editId="75BB8ED3">
            <wp:extent cx="4337699" cy="2234046"/>
            <wp:effectExtent l="38100" t="38100" r="100965" b="90170"/>
            <wp:docPr id="121742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29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1188" cy="223584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06D888" w14:textId="03251EB1" w:rsidR="00CA3C60" w:rsidRDefault="00CA3C60" w:rsidP="00CA3C60">
      <w:r>
        <w:t xml:space="preserve">La función implementada recibe como entradas el dato de tipo </w:t>
      </w:r>
      <w:proofErr w:type="spellStart"/>
      <w:r>
        <w:rPr>
          <w:i/>
          <w:iCs/>
        </w:rPr>
        <w:t>unsigned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char</w:t>
      </w:r>
      <w:proofErr w:type="spellEnd"/>
      <w:r>
        <w:rPr>
          <w:i/>
          <w:iCs/>
        </w:rPr>
        <w:t xml:space="preserve"> </w:t>
      </w:r>
      <w:r>
        <w:t>y un arreglo P que contiene la permutación.</w:t>
      </w:r>
    </w:p>
    <w:p w14:paraId="4D412AA6" w14:textId="4B9ACB50" w:rsidR="00F07C3E" w:rsidRDefault="00F07C3E" w:rsidP="00F07C3E">
      <w:r>
        <w:t>La permutación se realiza de la siguiente forma:</w:t>
      </w:r>
    </w:p>
    <w:p w14:paraId="3DFF7DF8" w14:textId="3EE69E9F" w:rsidR="00F07C3E" w:rsidRDefault="009E459E" w:rsidP="00F07C3E">
      <w:pPr>
        <w:pStyle w:val="Prrafodelista"/>
        <w:numPr>
          <w:ilvl w:val="0"/>
          <w:numId w:val="60"/>
        </w:numPr>
      </w:pPr>
      <w:r>
        <w:t>Inicializa permutado (que es la variable donde guardaremos el resultado de la permutación)</w:t>
      </w:r>
      <w:r w:rsidR="0087468E">
        <w:t xml:space="preserve"> en 0.</w:t>
      </w:r>
    </w:p>
    <w:p w14:paraId="6EE2E360" w14:textId="26F7F5DB" w:rsidR="0087468E" w:rsidRDefault="0087468E" w:rsidP="00F07C3E">
      <w:pPr>
        <w:pStyle w:val="Prrafodelista"/>
        <w:numPr>
          <w:ilvl w:val="0"/>
          <w:numId w:val="60"/>
        </w:numPr>
      </w:pPr>
      <w:r>
        <w:t xml:space="preserve">Ingresa a un </w:t>
      </w:r>
      <w:proofErr w:type="spellStart"/>
      <w:r>
        <w:t>for</w:t>
      </w:r>
      <w:proofErr w:type="spellEnd"/>
      <w:r>
        <w:t xml:space="preserve"> que va de 0 a 7 que busca recorrer todo el arreglo P y </w:t>
      </w:r>
      <w:r w:rsidR="0011175B">
        <w:t>recorrer bit a bit el dato.</w:t>
      </w:r>
    </w:p>
    <w:p w14:paraId="349D22A0" w14:textId="3D2B793C" w:rsidR="0011175B" w:rsidRDefault="0011175B" w:rsidP="0011175B">
      <w:pPr>
        <w:pStyle w:val="Prrafodelista"/>
        <w:numPr>
          <w:ilvl w:val="1"/>
          <w:numId w:val="60"/>
        </w:numPr>
      </w:pPr>
      <w:r>
        <w:t xml:space="preserve">Dentro del </w:t>
      </w:r>
      <w:proofErr w:type="spellStart"/>
      <w:r>
        <w:t>for</w:t>
      </w:r>
      <w:proofErr w:type="spellEnd"/>
      <w:r>
        <w:t xml:space="preserve"> primero recupera el bit de interés (</w:t>
      </w:r>
      <w:r w:rsidR="00A50535">
        <w:t>que es el que está en la posición que se va a permutar</w:t>
      </w:r>
      <w:r>
        <w:t>)</w:t>
      </w:r>
      <w:r w:rsidR="0023364B">
        <w:t xml:space="preserve"> de la siguiente forma:</w:t>
      </w:r>
    </w:p>
    <w:p w14:paraId="17FC494D" w14:textId="2705EEE0" w:rsidR="0023364B" w:rsidRDefault="0023364B" w:rsidP="0023364B">
      <w:pPr>
        <w:pStyle w:val="Prrafodelista"/>
        <w:numPr>
          <w:ilvl w:val="2"/>
          <w:numId w:val="60"/>
        </w:numPr>
      </w:pPr>
      <w:r>
        <w:t xml:space="preserve">Se realiza un desplazamiento a la derecha </w:t>
      </w:r>
      <w:r w:rsidR="00DA1033">
        <w:t>de 8 menos la posición del bit de interés, esto dejara el bit deseado e</w:t>
      </w:r>
      <w:r w:rsidR="00CA3C60">
        <w:t>n el bit menos significativo.</w:t>
      </w:r>
    </w:p>
    <w:p w14:paraId="734EE260" w14:textId="2C5961EF" w:rsidR="00CA3C60" w:rsidRDefault="00CA3C60" w:rsidP="0023364B">
      <w:pPr>
        <w:pStyle w:val="Prrafodelista"/>
        <w:numPr>
          <w:ilvl w:val="2"/>
          <w:numId w:val="60"/>
        </w:numPr>
      </w:pPr>
      <w:r>
        <w:t>Después se realiza un AND con 1 para quedarnos únicamente con el bit que nos interesa.</w:t>
      </w:r>
    </w:p>
    <w:p w14:paraId="4D4454A8" w14:textId="43FE8002" w:rsidR="00CA3C60" w:rsidRDefault="0097662D" w:rsidP="00CA3C60">
      <w:pPr>
        <w:pStyle w:val="Prrafodelista"/>
        <w:numPr>
          <w:ilvl w:val="1"/>
          <w:numId w:val="60"/>
        </w:numPr>
      </w:pPr>
      <w:r>
        <w:lastRenderedPageBreak/>
        <w:t>Después</w:t>
      </w:r>
      <w:r w:rsidR="00CA3C60">
        <w:t xml:space="preserve"> se </w:t>
      </w:r>
      <w:r>
        <w:t xml:space="preserve">agrega el bit de interés al resultado </w:t>
      </w:r>
      <w:r>
        <w:rPr>
          <w:i/>
          <w:iCs/>
        </w:rPr>
        <w:t>permutado</w:t>
      </w:r>
      <w:r>
        <w:t xml:space="preserve"> de la siguiente forma:</w:t>
      </w:r>
    </w:p>
    <w:p w14:paraId="0888E5E0" w14:textId="7CB5C8F4" w:rsidR="0097662D" w:rsidRDefault="0097662D" w:rsidP="0097662D">
      <w:pPr>
        <w:pStyle w:val="Prrafodelista"/>
        <w:numPr>
          <w:ilvl w:val="2"/>
          <w:numId w:val="60"/>
        </w:numPr>
      </w:pPr>
      <w:r>
        <w:t>Se realiza un desplazamiento</w:t>
      </w:r>
      <w:r w:rsidR="007A04C6">
        <w:t xml:space="preserve"> a la izquierda al bit</w:t>
      </w:r>
      <w:r>
        <w:t xml:space="preserve"> de 7 menos </w:t>
      </w:r>
      <w:r w:rsidR="007A04C6">
        <w:t xml:space="preserve">el índice que maneja nuestro </w:t>
      </w:r>
      <w:proofErr w:type="spellStart"/>
      <w:r w:rsidR="007A04C6">
        <w:t>for</w:t>
      </w:r>
      <w:proofErr w:type="spellEnd"/>
      <w:r w:rsidR="007A04C6">
        <w:t xml:space="preserve">, esto para que quede </w:t>
      </w:r>
      <w:r w:rsidR="00B94DF9">
        <w:t xml:space="preserve">en la posición </w:t>
      </w:r>
      <w:r w:rsidR="007C51BB">
        <w:t>que nos marca la permutación.</w:t>
      </w:r>
    </w:p>
    <w:p w14:paraId="3088B5DA" w14:textId="09509F2B" w:rsidR="007C51BB" w:rsidRDefault="007C51BB" w:rsidP="0097662D">
      <w:pPr>
        <w:pStyle w:val="Prrafodelista"/>
        <w:numPr>
          <w:ilvl w:val="2"/>
          <w:numId w:val="60"/>
        </w:numPr>
      </w:pPr>
      <w:r>
        <w:t xml:space="preserve">Después se hace un OR con </w:t>
      </w:r>
      <w:r w:rsidR="00F46DB4">
        <w:rPr>
          <w:i/>
          <w:iCs/>
        </w:rPr>
        <w:t>permutado</w:t>
      </w:r>
      <w:r w:rsidR="00F46DB4">
        <w:t xml:space="preserve"> para agregar el bit a nuestro resultado y se guarda en </w:t>
      </w:r>
      <w:r w:rsidR="00F46DB4">
        <w:rPr>
          <w:i/>
          <w:iCs/>
        </w:rPr>
        <w:t>permutado</w:t>
      </w:r>
      <w:r w:rsidR="00F46DB4">
        <w:t>.</w:t>
      </w:r>
    </w:p>
    <w:p w14:paraId="4143C0F5" w14:textId="4FB9CDD9" w:rsidR="00F46DB4" w:rsidRDefault="000B7F80" w:rsidP="000B7F80">
      <w:pPr>
        <w:pStyle w:val="Prrafodelista"/>
        <w:numPr>
          <w:ilvl w:val="0"/>
          <w:numId w:val="60"/>
        </w:numPr>
      </w:pPr>
      <w:r>
        <w:t xml:space="preserve">Finalmente devuelve la variable </w:t>
      </w:r>
      <w:r>
        <w:rPr>
          <w:i/>
          <w:iCs/>
        </w:rPr>
        <w:t>permutado</w:t>
      </w:r>
      <w:r>
        <w:t xml:space="preserve"> que contiene nuestro resultado de la permutación.</w:t>
      </w:r>
    </w:p>
    <w:p w14:paraId="72266CBE" w14:textId="0E51FF8A" w:rsidR="000B7F80" w:rsidRDefault="006E2D58" w:rsidP="000B7F80">
      <w:r>
        <w:t>Para imprimir los resultados en los formatos requeridos se utilizaron las siguientes líneas de código:</w:t>
      </w:r>
    </w:p>
    <w:p w14:paraId="4FAB2B5F" w14:textId="19F5EF42" w:rsidR="006E2D58" w:rsidRDefault="006E2D58" w:rsidP="006E2D58">
      <w:pPr>
        <w:jc w:val="center"/>
      </w:pPr>
      <w:r w:rsidRPr="006E2D58">
        <w:drawing>
          <wp:inline distT="0" distB="0" distL="0" distR="0" wp14:anchorId="0AE877A5" wp14:editId="5A2622DE">
            <wp:extent cx="3657600" cy="1569687"/>
            <wp:effectExtent l="38100" t="38100" r="95250" b="88265"/>
            <wp:docPr id="97257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78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6968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89951B" w14:textId="035311D6" w:rsidR="006E2D58" w:rsidRDefault="006E2D58" w:rsidP="006E2D58">
      <w:r>
        <w:t xml:space="preserve">Para imprimir el resultado en binario se realizo un corrimiento </w:t>
      </w:r>
      <w:r w:rsidR="00B564DC">
        <w:t xml:space="preserve">dentro de un </w:t>
      </w:r>
      <w:proofErr w:type="spellStart"/>
      <w:r w:rsidR="00B564DC">
        <w:t>for</w:t>
      </w:r>
      <w:proofErr w:type="spellEnd"/>
      <w:r w:rsidR="00B564DC">
        <w:t xml:space="preserve"> que deja el bit de </w:t>
      </w:r>
      <w:r w:rsidR="0093712A">
        <w:t>interés</w:t>
      </w:r>
      <w:r w:rsidR="00B564DC">
        <w:t xml:space="preserve"> (en este caso </w:t>
      </w:r>
      <w:r w:rsidR="0093712A">
        <w:t>va de bit a bit desde el más significativo en índice 7 al menos significativo en el índice 1</w:t>
      </w:r>
      <w:r w:rsidR="00B564DC">
        <w:t>)</w:t>
      </w:r>
      <w:r w:rsidR="0093712A">
        <w:t xml:space="preserve">, realiza un </w:t>
      </w:r>
      <w:r w:rsidR="00AD7DB1">
        <w:t>AND con 1 para quedarnos únicamente con el bit de interés y lo imprime en formato decimal (que pertenecerá a {0, 1} gracias al corrimiento y al AND que se realizaron).</w:t>
      </w:r>
    </w:p>
    <w:p w14:paraId="13BB6E05" w14:textId="2F827C16" w:rsidR="00AD7DB1" w:rsidRDefault="00AD7DB1" w:rsidP="006E2D58">
      <w:r>
        <w:t xml:space="preserve">Y para imprimir en formato hexadecimal </w:t>
      </w:r>
      <w:r w:rsidR="001754C4">
        <w:t>únicamente se especifico el formato al momento de imprimir el resultado (%X da el formato hexadecimal)</w:t>
      </w:r>
      <w:r w:rsidR="00E34F6C">
        <w:t>.</w:t>
      </w:r>
    </w:p>
    <w:p w14:paraId="7AFDBBC4" w14:textId="5371617B" w:rsidR="00E34F6C" w:rsidRDefault="00E34F6C" w:rsidP="00E34F6C">
      <w:pPr>
        <w:pStyle w:val="Ttulo2"/>
      </w:pPr>
      <w:r>
        <w:t>Ejecución del código</w:t>
      </w:r>
    </w:p>
    <w:p w14:paraId="6E170350" w14:textId="7761D0FF" w:rsidR="00E34F6C" w:rsidRDefault="00EE74C2" w:rsidP="00EE74C2">
      <w:pPr>
        <w:jc w:val="center"/>
      </w:pPr>
      <w:r w:rsidRPr="00EE74C2">
        <w:drawing>
          <wp:inline distT="0" distB="0" distL="0" distR="0" wp14:anchorId="7E9BCF3A" wp14:editId="31BB5537">
            <wp:extent cx="2885209" cy="3509750"/>
            <wp:effectExtent l="38100" t="38100" r="86995" b="90805"/>
            <wp:docPr id="1166938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38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7145" cy="3512105"/>
                    </a:xfrm>
                    <a:prstGeom prst="rect">
                      <a:avLst/>
                    </a:prstGeom>
                    <a:ln cap="rnd">
                      <a:noFill/>
                      <a:round/>
                      <a:extLst>
                        <a:ext uri="{C807C97D-BFC1-408E-A445-0C87EB9F89A2}">
                          <ask:lineSketchStyleProps xmlns:ask="http://schemas.microsoft.com/office/drawing/2018/sketchyshapes" sd="1219033472">
                            <a:custGeom>
                              <a:avLst/>
                              <a:gdLst>
                                <a:gd name="connsiteX0" fmla="*/ 0 w 3124636"/>
                                <a:gd name="connsiteY0" fmla="*/ 0 h 3801005"/>
                                <a:gd name="connsiteX1" fmla="*/ 3124636 w 3124636"/>
                                <a:gd name="connsiteY1" fmla="*/ 0 h 3801005"/>
                                <a:gd name="connsiteX2" fmla="*/ 3124636 w 3124636"/>
                                <a:gd name="connsiteY2" fmla="*/ 3801005 h 3801005"/>
                                <a:gd name="connsiteX3" fmla="*/ 0 w 3124636"/>
                                <a:gd name="connsiteY3" fmla="*/ 3801005 h 3801005"/>
                                <a:gd name="connsiteX4" fmla="*/ 0 w 3124636"/>
                                <a:gd name="connsiteY4" fmla="*/ 0 h 38010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124636" h="3801005" fill="none" extrusionOk="0">
                                  <a:moveTo>
                                    <a:pt x="0" y="0"/>
                                  </a:moveTo>
                                  <a:cubicBezTo>
                                    <a:pt x="836009" y="-49533"/>
                                    <a:pt x="2785307" y="-14809"/>
                                    <a:pt x="3124636" y="0"/>
                                  </a:cubicBezTo>
                                  <a:cubicBezTo>
                                    <a:pt x="3212275" y="730286"/>
                                    <a:pt x="3051957" y="2468184"/>
                                    <a:pt x="3124636" y="3801005"/>
                                  </a:cubicBezTo>
                                  <a:cubicBezTo>
                                    <a:pt x="1858795" y="3752774"/>
                                    <a:pt x="1263842" y="3885460"/>
                                    <a:pt x="0" y="3801005"/>
                                  </a:cubicBezTo>
                                  <a:cubicBezTo>
                                    <a:pt x="-38581" y="2640715"/>
                                    <a:pt x="63341" y="856347"/>
                                    <a:pt x="0" y="0"/>
                                  </a:cubicBezTo>
                                  <a:close/>
                                </a:path>
                                <a:path w="3124636" h="3801005" stroke="0" extrusionOk="0">
                                  <a:moveTo>
                                    <a:pt x="0" y="0"/>
                                  </a:moveTo>
                                  <a:cubicBezTo>
                                    <a:pt x="1212978" y="118645"/>
                                    <a:pt x="1852567" y="116012"/>
                                    <a:pt x="3124636" y="0"/>
                                  </a:cubicBezTo>
                                  <a:cubicBezTo>
                                    <a:pt x="2991754" y="466746"/>
                                    <a:pt x="3209587" y="2315731"/>
                                    <a:pt x="3124636" y="3801005"/>
                                  </a:cubicBezTo>
                                  <a:cubicBezTo>
                                    <a:pt x="2184616" y="3935605"/>
                                    <a:pt x="1209163" y="3643809"/>
                                    <a:pt x="0" y="3801005"/>
                                  </a:cubicBezTo>
                                  <a:cubicBezTo>
                                    <a:pt x="-20187" y="2998336"/>
                                    <a:pt x="-152480" y="164683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1B1FA1" w14:textId="43AD09F4" w:rsidR="005E3300" w:rsidRDefault="005E3300" w:rsidP="005E3300">
      <w:pPr>
        <w:pStyle w:val="Ttulo3"/>
      </w:pPr>
      <w:r>
        <w:lastRenderedPageBreak/>
        <w:t>Comprobación</w:t>
      </w:r>
    </w:p>
    <w:p w14:paraId="689B1285" w14:textId="313B6747" w:rsidR="005E3300" w:rsidRPr="005E3300" w:rsidRDefault="0039491F" w:rsidP="0039491F">
      <w:pPr>
        <w:jc w:val="center"/>
      </w:pPr>
      <w:r>
        <w:rPr>
          <w:noProof/>
        </w:rPr>
        <w:drawing>
          <wp:inline distT="0" distB="0" distL="0" distR="0" wp14:anchorId="6D95980B" wp14:editId="3A66F7AB">
            <wp:extent cx="6217920" cy="3831839"/>
            <wp:effectExtent l="0" t="0" r="0" b="0"/>
            <wp:docPr id="1932822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6" t="3480" r="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83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3300" w:rsidRPr="005E3300" w:rsidSect="00640175">
      <w:footerReference w:type="even" r:id="rId16"/>
      <w:footerReference w:type="default" r:id="rId17"/>
      <w:footerReference w:type="first" r:id="rId18"/>
      <w:pgSz w:w="11907" w:h="16839" w:code="1"/>
      <w:pgMar w:top="1440" w:right="1080" w:bottom="1440" w:left="1080" w:header="709" w:footer="51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1D0D" w14:textId="77777777" w:rsidR="00E249B9" w:rsidRDefault="00E249B9">
      <w:pPr>
        <w:spacing w:after="0" w:line="240" w:lineRule="auto"/>
      </w:pPr>
      <w:r>
        <w:separator/>
      </w:r>
    </w:p>
  </w:endnote>
  <w:endnote w:type="continuationSeparator" w:id="0">
    <w:p w14:paraId="37B8B905" w14:textId="77777777" w:rsidR="00E249B9" w:rsidRDefault="00E2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60286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C54FDD1" w14:textId="211072E8" w:rsidR="00675895" w:rsidRDefault="00675895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1ECBED28" w14:textId="77777777" w:rsidR="0034094A" w:rsidRDefault="003409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3559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014A5E" w14:textId="542DD15E" w:rsidR="00675895" w:rsidRDefault="00675895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1583E3A9" w14:textId="61344FC5" w:rsidR="00591476" w:rsidRDefault="005914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798"/>
      <w:gridCol w:w="1949"/>
    </w:tblGrid>
    <w:sdt>
      <w:sdtPr>
        <w:rPr>
          <w:rFonts w:asciiTheme="majorHAnsi" w:eastAsiaTheme="majorEastAsia" w:hAnsiTheme="majorHAnsi" w:cstheme="majorBidi"/>
          <w:sz w:val="20"/>
        </w:rPr>
        <w:id w:val="-1194448150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2"/>
        </w:rPr>
      </w:sdtEndPr>
      <w:sdtContent>
        <w:tr w:rsidR="00F640CC" w14:paraId="13CD9F51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727CA3" w:themeColor="accent1"/>
              </w:tcBorders>
            </w:tcPr>
            <w:p w14:paraId="53349555" w14:textId="202F94AF" w:rsidR="00F640CC" w:rsidRDefault="00F640CC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727CA3" w:themeColor="accent1"/>
              </w:tcBorders>
            </w:tcPr>
            <w:p w14:paraId="2351CA61" w14:textId="5265A31E" w:rsidR="00F640CC" w:rsidRDefault="00F640CC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3BDE3EFC" w14:textId="77777777" w:rsidR="00AB4E8F" w:rsidRDefault="00AB4E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75F31" w14:textId="77777777" w:rsidR="00E249B9" w:rsidRDefault="00E249B9">
      <w:pPr>
        <w:spacing w:after="0" w:line="240" w:lineRule="auto"/>
      </w:pPr>
      <w:r>
        <w:separator/>
      </w:r>
    </w:p>
  </w:footnote>
  <w:footnote w:type="continuationSeparator" w:id="0">
    <w:p w14:paraId="2410F5BD" w14:textId="77777777" w:rsidR="00E249B9" w:rsidRDefault="00E24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F0C434A"/>
    <w:lvl w:ilvl="0">
      <w:start w:val="1"/>
      <w:numFmt w:val="bullet"/>
      <w:pStyle w:val="Listaconvietas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1" w15:restartNumberingAfterBreak="0">
    <w:nsid w:val="FFFFFF81"/>
    <w:multiLevelType w:val="singleLevel"/>
    <w:tmpl w:val="78B8BCEC"/>
    <w:lvl w:ilvl="0">
      <w:start w:val="1"/>
      <w:numFmt w:val="bullet"/>
      <w:pStyle w:val="Listaconvietas4"/>
      <w:lvlText w:val=""/>
      <w:lvlJc w:val="left"/>
      <w:pPr>
        <w:ind w:left="1440" w:hanging="360"/>
      </w:pPr>
      <w:rPr>
        <w:rFonts w:ascii="Symbol" w:hAnsi="Symbol" w:hint="default"/>
        <w:color w:val="628BAD" w:themeColor="accent2" w:themeShade="BF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FFFFFF82"/>
    <w:multiLevelType w:val="singleLevel"/>
    <w:tmpl w:val="3D9E3420"/>
    <w:lvl w:ilvl="0">
      <w:start w:val="1"/>
      <w:numFmt w:val="bullet"/>
      <w:pStyle w:val="Listaconvietas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3" w15:restartNumberingAfterBreak="0">
    <w:nsid w:val="FFFFFF83"/>
    <w:multiLevelType w:val="singleLevel"/>
    <w:tmpl w:val="5B846FA6"/>
    <w:lvl w:ilvl="0">
      <w:start w:val="1"/>
      <w:numFmt w:val="bullet"/>
      <w:pStyle w:val="Listaconvietas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4" w15:restartNumberingAfterBreak="0">
    <w:nsid w:val="FFFFFF89"/>
    <w:multiLevelType w:val="singleLevel"/>
    <w:tmpl w:val="4C7CAEF2"/>
    <w:lvl w:ilvl="0">
      <w:start w:val="1"/>
      <w:numFmt w:val="bullet"/>
      <w:pStyle w:val="Listaconvieta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 w:themeColor="accent2" w:themeShade="BF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03C43630"/>
    <w:multiLevelType w:val="multilevel"/>
    <w:tmpl w:val="1D5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B2B16"/>
    <w:multiLevelType w:val="multilevel"/>
    <w:tmpl w:val="53B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C6FB1"/>
    <w:multiLevelType w:val="hybridMultilevel"/>
    <w:tmpl w:val="3F02A0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D086C"/>
    <w:multiLevelType w:val="multilevel"/>
    <w:tmpl w:val="7B7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2B91"/>
    <w:multiLevelType w:val="multilevel"/>
    <w:tmpl w:val="1F24F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46F42"/>
    <w:multiLevelType w:val="multilevel"/>
    <w:tmpl w:val="F52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938D4"/>
    <w:multiLevelType w:val="multilevel"/>
    <w:tmpl w:val="95C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827A4"/>
    <w:multiLevelType w:val="hybridMultilevel"/>
    <w:tmpl w:val="6A56E38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C66AB"/>
    <w:multiLevelType w:val="multilevel"/>
    <w:tmpl w:val="17B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37A81"/>
    <w:multiLevelType w:val="hybridMultilevel"/>
    <w:tmpl w:val="E020B1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033AB"/>
    <w:multiLevelType w:val="multilevel"/>
    <w:tmpl w:val="B98A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F7DD6"/>
    <w:multiLevelType w:val="hybridMultilevel"/>
    <w:tmpl w:val="9C96B4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34A2E"/>
    <w:multiLevelType w:val="hybridMultilevel"/>
    <w:tmpl w:val="6AA6DA6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D4601B1A">
      <w:start w:val="1"/>
      <w:numFmt w:val="bullet"/>
      <w:lvlText w:val=""/>
      <w:lvlJc w:val="left"/>
      <w:pPr>
        <w:ind w:left="1980" w:hanging="360"/>
      </w:pPr>
      <w:rPr>
        <w:rFonts w:ascii="Symbol" w:hAnsi="Symbol" w:hint="default"/>
      </w:r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D53101F"/>
    <w:multiLevelType w:val="multilevel"/>
    <w:tmpl w:val="67943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B29C5"/>
    <w:multiLevelType w:val="multilevel"/>
    <w:tmpl w:val="B15ECEA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37FD2"/>
    <w:multiLevelType w:val="multilevel"/>
    <w:tmpl w:val="DA0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F79AA"/>
    <w:multiLevelType w:val="multilevel"/>
    <w:tmpl w:val="8724FD5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10F8E"/>
    <w:multiLevelType w:val="multilevel"/>
    <w:tmpl w:val="F3F6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D560D"/>
    <w:multiLevelType w:val="multilevel"/>
    <w:tmpl w:val="FF98F00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41C52"/>
    <w:multiLevelType w:val="multilevel"/>
    <w:tmpl w:val="33F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42F0E"/>
    <w:multiLevelType w:val="multilevel"/>
    <w:tmpl w:val="CD4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97F26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0572A1"/>
    <w:multiLevelType w:val="multilevel"/>
    <w:tmpl w:val="381ABD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8C03BF"/>
    <w:multiLevelType w:val="hybridMultilevel"/>
    <w:tmpl w:val="D44C0B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D6E93"/>
    <w:multiLevelType w:val="multilevel"/>
    <w:tmpl w:val="999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115A7"/>
    <w:multiLevelType w:val="multilevel"/>
    <w:tmpl w:val="1A3CE9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94819"/>
    <w:multiLevelType w:val="multilevel"/>
    <w:tmpl w:val="6CC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A6E3C"/>
    <w:multiLevelType w:val="hybridMultilevel"/>
    <w:tmpl w:val="6B9CC0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F651D8"/>
    <w:multiLevelType w:val="multilevel"/>
    <w:tmpl w:val="0CE4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943E7"/>
    <w:multiLevelType w:val="multilevel"/>
    <w:tmpl w:val="5A8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95489"/>
    <w:multiLevelType w:val="hybridMultilevel"/>
    <w:tmpl w:val="8F14894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A70D85"/>
    <w:multiLevelType w:val="multilevel"/>
    <w:tmpl w:val="CEC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6095A"/>
    <w:multiLevelType w:val="multilevel"/>
    <w:tmpl w:val="029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544485"/>
    <w:multiLevelType w:val="multilevel"/>
    <w:tmpl w:val="BB5EB4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55DCC"/>
    <w:multiLevelType w:val="multilevel"/>
    <w:tmpl w:val="4E0EE3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17816"/>
    <w:multiLevelType w:val="multilevel"/>
    <w:tmpl w:val="85A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50746"/>
    <w:multiLevelType w:val="hybridMultilevel"/>
    <w:tmpl w:val="54A6EDF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CF4C52"/>
    <w:multiLevelType w:val="multilevel"/>
    <w:tmpl w:val="668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505BE"/>
    <w:multiLevelType w:val="multilevel"/>
    <w:tmpl w:val="7C4029D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A2349"/>
    <w:multiLevelType w:val="multilevel"/>
    <w:tmpl w:val="E16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24052">
    <w:abstractNumId w:val="4"/>
  </w:num>
  <w:num w:numId="2" w16cid:durableId="1485469569">
    <w:abstractNumId w:val="4"/>
  </w:num>
  <w:num w:numId="3" w16cid:durableId="1022972235">
    <w:abstractNumId w:val="3"/>
  </w:num>
  <w:num w:numId="4" w16cid:durableId="1529829760">
    <w:abstractNumId w:val="3"/>
  </w:num>
  <w:num w:numId="5" w16cid:durableId="1810978578">
    <w:abstractNumId w:val="2"/>
  </w:num>
  <w:num w:numId="6" w16cid:durableId="390927934">
    <w:abstractNumId w:val="2"/>
  </w:num>
  <w:num w:numId="7" w16cid:durableId="17125764">
    <w:abstractNumId w:val="1"/>
  </w:num>
  <w:num w:numId="8" w16cid:durableId="1508785339">
    <w:abstractNumId w:val="1"/>
  </w:num>
  <w:num w:numId="9" w16cid:durableId="908072437">
    <w:abstractNumId w:val="0"/>
  </w:num>
  <w:num w:numId="10" w16cid:durableId="372654172">
    <w:abstractNumId w:val="0"/>
  </w:num>
  <w:num w:numId="11" w16cid:durableId="1482769652">
    <w:abstractNumId w:val="4"/>
  </w:num>
  <w:num w:numId="12" w16cid:durableId="1918056759">
    <w:abstractNumId w:val="3"/>
  </w:num>
  <w:num w:numId="13" w16cid:durableId="442269523">
    <w:abstractNumId w:val="2"/>
  </w:num>
  <w:num w:numId="14" w16cid:durableId="80564823">
    <w:abstractNumId w:val="1"/>
  </w:num>
  <w:num w:numId="15" w16cid:durableId="1531528050">
    <w:abstractNumId w:val="0"/>
  </w:num>
  <w:num w:numId="16" w16cid:durableId="838958483">
    <w:abstractNumId w:val="4"/>
  </w:num>
  <w:num w:numId="17" w16cid:durableId="882449137">
    <w:abstractNumId w:val="3"/>
  </w:num>
  <w:num w:numId="18" w16cid:durableId="962612780">
    <w:abstractNumId w:val="2"/>
  </w:num>
  <w:num w:numId="19" w16cid:durableId="617640987">
    <w:abstractNumId w:val="1"/>
  </w:num>
  <w:num w:numId="20" w16cid:durableId="904874907">
    <w:abstractNumId w:val="0"/>
  </w:num>
  <w:num w:numId="21" w16cid:durableId="1891260388">
    <w:abstractNumId w:val="26"/>
  </w:num>
  <w:num w:numId="22" w16cid:durableId="1278294590">
    <w:abstractNumId w:val="8"/>
  </w:num>
  <w:num w:numId="23" w16cid:durableId="1200238928">
    <w:abstractNumId w:val="6"/>
  </w:num>
  <w:num w:numId="24" w16cid:durableId="84691595">
    <w:abstractNumId w:val="34"/>
  </w:num>
  <w:num w:numId="25" w16cid:durableId="1067536970">
    <w:abstractNumId w:val="38"/>
  </w:num>
  <w:num w:numId="26" w16cid:durableId="819616065">
    <w:abstractNumId w:val="21"/>
  </w:num>
  <w:num w:numId="27" w16cid:durableId="1951007523">
    <w:abstractNumId w:val="7"/>
  </w:num>
  <w:num w:numId="28" w16cid:durableId="1455445351">
    <w:abstractNumId w:val="30"/>
  </w:num>
  <w:num w:numId="29" w16cid:durableId="1833133717">
    <w:abstractNumId w:val="27"/>
  </w:num>
  <w:num w:numId="30" w16cid:durableId="782773652">
    <w:abstractNumId w:val="19"/>
  </w:num>
  <w:num w:numId="31" w16cid:durableId="662704444">
    <w:abstractNumId w:val="10"/>
  </w:num>
  <w:num w:numId="32" w16cid:durableId="608707623">
    <w:abstractNumId w:val="36"/>
  </w:num>
  <w:num w:numId="33" w16cid:durableId="1316450931">
    <w:abstractNumId w:val="5"/>
  </w:num>
  <w:num w:numId="34" w16cid:durableId="352416576">
    <w:abstractNumId w:val="43"/>
  </w:num>
  <w:num w:numId="35" w16cid:durableId="1692801983">
    <w:abstractNumId w:val="23"/>
  </w:num>
  <w:num w:numId="36" w16cid:durableId="1785687404">
    <w:abstractNumId w:val="14"/>
  </w:num>
  <w:num w:numId="37" w16cid:durableId="1763405714">
    <w:abstractNumId w:val="18"/>
  </w:num>
  <w:num w:numId="38" w16cid:durableId="1919050366">
    <w:abstractNumId w:val="40"/>
  </w:num>
  <w:num w:numId="39" w16cid:durableId="170992407">
    <w:abstractNumId w:val="33"/>
  </w:num>
  <w:num w:numId="40" w16cid:durableId="843202419">
    <w:abstractNumId w:val="13"/>
  </w:num>
  <w:num w:numId="41" w16cid:durableId="706487827">
    <w:abstractNumId w:val="11"/>
  </w:num>
  <w:num w:numId="42" w16cid:durableId="700781461">
    <w:abstractNumId w:val="20"/>
  </w:num>
  <w:num w:numId="43" w16cid:durableId="810248702">
    <w:abstractNumId w:val="31"/>
  </w:num>
  <w:num w:numId="44" w16cid:durableId="847646482">
    <w:abstractNumId w:val="42"/>
  </w:num>
  <w:num w:numId="45" w16cid:durableId="448356744">
    <w:abstractNumId w:val="29"/>
  </w:num>
  <w:num w:numId="46" w16cid:durableId="763494432">
    <w:abstractNumId w:val="44"/>
  </w:num>
  <w:num w:numId="47" w16cid:durableId="1175656169">
    <w:abstractNumId w:val="39"/>
  </w:num>
  <w:num w:numId="48" w16cid:durableId="1041436578">
    <w:abstractNumId w:val="9"/>
  </w:num>
  <w:num w:numId="49" w16cid:durableId="5643970">
    <w:abstractNumId w:val="22"/>
  </w:num>
  <w:num w:numId="50" w16cid:durableId="1914968067">
    <w:abstractNumId w:val="15"/>
  </w:num>
  <w:num w:numId="51" w16cid:durableId="381364894">
    <w:abstractNumId w:val="37"/>
  </w:num>
  <w:num w:numId="52" w16cid:durableId="658965745">
    <w:abstractNumId w:val="25"/>
  </w:num>
  <w:num w:numId="53" w16cid:durableId="84767749">
    <w:abstractNumId w:val="24"/>
  </w:num>
  <w:num w:numId="54" w16cid:durableId="1601141820">
    <w:abstractNumId w:val="32"/>
  </w:num>
  <w:num w:numId="55" w16cid:durableId="2097901673">
    <w:abstractNumId w:val="12"/>
  </w:num>
  <w:num w:numId="56" w16cid:durableId="960108964">
    <w:abstractNumId w:val="35"/>
  </w:num>
  <w:num w:numId="57" w16cid:durableId="131607851">
    <w:abstractNumId w:val="41"/>
  </w:num>
  <w:num w:numId="58" w16cid:durableId="521865494">
    <w:abstractNumId w:val="28"/>
  </w:num>
  <w:num w:numId="59" w16cid:durableId="457530251">
    <w:abstractNumId w:val="16"/>
  </w:num>
  <w:num w:numId="60" w16cid:durableId="4347852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proofState w:spelling="clean" w:grammar="clean"/>
  <w:attachedTemplate r:id="rId1"/>
  <w:defaultTabStop w:val="720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3D"/>
    <w:rsid w:val="000135FD"/>
    <w:rsid w:val="000137AE"/>
    <w:rsid w:val="00021268"/>
    <w:rsid w:val="00025960"/>
    <w:rsid w:val="000429F8"/>
    <w:rsid w:val="00045B8B"/>
    <w:rsid w:val="000677AD"/>
    <w:rsid w:val="00073564"/>
    <w:rsid w:val="0007576C"/>
    <w:rsid w:val="000757A5"/>
    <w:rsid w:val="0009463B"/>
    <w:rsid w:val="00096518"/>
    <w:rsid w:val="000A1455"/>
    <w:rsid w:val="000B3B9D"/>
    <w:rsid w:val="000B7F80"/>
    <w:rsid w:val="000C07DF"/>
    <w:rsid w:val="000C6124"/>
    <w:rsid w:val="000C6FC4"/>
    <w:rsid w:val="000D3CE5"/>
    <w:rsid w:val="000D4454"/>
    <w:rsid w:val="000D74E0"/>
    <w:rsid w:val="000E06D0"/>
    <w:rsid w:val="0011175B"/>
    <w:rsid w:val="00127CC1"/>
    <w:rsid w:val="001532EC"/>
    <w:rsid w:val="00167CB1"/>
    <w:rsid w:val="001754C4"/>
    <w:rsid w:val="001773A0"/>
    <w:rsid w:val="00191949"/>
    <w:rsid w:val="001948C5"/>
    <w:rsid w:val="00194C11"/>
    <w:rsid w:val="00196720"/>
    <w:rsid w:val="001B1D2F"/>
    <w:rsid w:val="001D1A1C"/>
    <w:rsid w:val="001E04A8"/>
    <w:rsid w:val="001E1FC5"/>
    <w:rsid w:val="0020624A"/>
    <w:rsid w:val="002235CE"/>
    <w:rsid w:val="00224EE7"/>
    <w:rsid w:val="002256CC"/>
    <w:rsid w:val="00225E9D"/>
    <w:rsid w:val="0023364B"/>
    <w:rsid w:val="0023683E"/>
    <w:rsid w:val="00237BB9"/>
    <w:rsid w:val="00266926"/>
    <w:rsid w:val="00273832"/>
    <w:rsid w:val="0027391B"/>
    <w:rsid w:val="00277A60"/>
    <w:rsid w:val="00282E49"/>
    <w:rsid w:val="00284198"/>
    <w:rsid w:val="002A5879"/>
    <w:rsid w:val="002E1DD1"/>
    <w:rsid w:val="0030357B"/>
    <w:rsid w:val="003128C2"/>
    <w:rsid w:val="00327F4D"/>
    <w:rsid w:val="0034094A"/>
    <w:rsid w:val="00363E5B"/>
    <w:rsid w:val="0036514F"/>
    <w:rsid w:val="0039491F"/>
    <w:rsid w:val="003C1B88"/>
    <w:rsid w:val="00424E73"/>
    <w:rsid w:val="0042500B"/>
    <w:rsid w:val="00427A76"/>
    <w:rsid w:val="00431588"/>
    <w:rsid w:val="00437F02"/>
    <w:rsid w:val="004618BD"/>
    <w:rsid w:val="00477062"/>
    <w:rsid w:val="00482F49"/>
    <w:rsid w:val="0048435D"/>
    <w:rsid w:val="0049639D"/>
    <w:rsid w:val="004A750D"/>
    <w:rsid w:val="004B3FE3"/>
    <w:rsid w:val="004B7506"/>
    <w:rsid w:val="004D4E71"/>
    <w:rsid w:val="004E17CC"/>
    <w:rsid w:val="004F3AFD"/>
    <w:rsid w:val="00504E2A"/>
    <w:rsid w:val="00520C4D"/>
    <w:rsid w:val="0053241F"/>
    <w:rsid w:val="00546E6F"/>
    <w:rsid w:val="005502DD"/>
    <w:rsid w:val="00553BD5"/>
    <w:rsid w:val="00575387"/>
    <w:rsid w:val="00577459"/>
    <w:rsid w:val="0057763E"/>
    <w:rsid w:val="00582FE9"/>
    <w:rsid w:val="00591476"/>
    <w:rsid w:val="005A74F6"/>
    <w:rsid w:val="005C24ED"/>
    <w:rsid w:val="005C2FB1"/>
    <w:rsid w:val="005C75B9"/>
    <w:rsid w:val="005E3300"/>
    <w:rsid w:val="006078E2"/>
    <w:rsid w:val="00610BBF"/>
    <w:rsid w:val="006211EF"/>
    <w:rsid w:val="00640175"/>
    <w:rsid w:val="00642F22"/>
    <w:rsid w:val="00644C3D"/>
    <w:rsid w:val="00651486"/>
    <w:rsid w:val="00662488"/>
    <w:rsid w:val="0066483E"/>
    <w:rsid w:val="006706F5"/>
    <w:rsid w:val="00674DE6"/>
    <w:rsid w:val="00675468"/>
    <w:rsid w:val="00675895"/>
    <w:rsid w:val="006862F8"/>
    <w:rsid w:val="006A0FBA"/>
    <w:rsid w:val="006B03E3"/>
    <w:rsid w:val="006B13EA"/>
    <w:rsid w:val="006B6999"/>
    <w:rsid w:val="006C1434"/>
    <w:rsid w:val="006C1539"/>
    <w:rsid w:val="006C55A7"/>
    <w:rsid w:val="006E2D58"/>
    <w:rsid w:val="006E7A87"/>
    <w:rsid w:val="0071400F"/>
    <w:rsid w:val="00742452"/>
    <w:rsid w:val="0075650B"/>
    <w:rsid w:val="007602EE"/>
    <w:rsid w:val="00761FF3"/>
    <w:rsid w:val="00764D3E"/>
    <w:rsid w:val="00770393"/>
    <w:rsid w:val="007A04C6"/>
    <w:rsid w:val="007B1DDA"/>
    <w:rsid w:val="007C51BB"/>
    <w:rsid w:val="007F6CF6"/>
    <w:rsid w:val="00807300"/>
    <w:rsid w:val="008119AC"/>
    <w:rsid w:val="00822559"/>
    <w:rsid w:val="00840772"/>
    <w:rsid w:val="0087468E"/>
    <w:rsid w:val="00897B33"/>
    <w:rsid w:val="008A315A"/>
    <w:rsid w:val="008B13CA"/>
    <w:rsid w:val="008C6B25"/>
    <w:rsid w:val="008E16D2"/>
    <w:rsid w:val="008F37FB"/>
    <w:rsid w:val="00900EEC"/>
    <w:rsid w:val="0093712A"/>
    <w:rsid w:val="0097662D"/>
    <w:rsid w:val="00981881"/>
    <w:rsid w:val="009828C2"/>
    <w:rsid w:val="00982C67"/>
    <w:rsid w:val="00987B8C"/>
    <w:rsid w:val="00991B3B"/>
    <w:rsid w:val="00994652"/>
    <w:rsid w:val="009A42A1"/>
    <w:rsid w:val="009A5C19"/>
    <w:rsid w:val="009C5F95"/>
    <w:rsid w:val="009E459E"/>
    <w:rsid w:val="009F35D7"/>
    <w:rsid w:val="009F7112"/>
    <w:rsid w:val="00A02A5E"/>
    <w:rsid w:val="00A16D6F"/>
    <w:rsid w:val="00A423EC"/>
    <w:rsid w:val="00A504BA"/>
    <w:rsid w:val="00A50535"/>
    <w:rsid w:val="00A5161F"/>
    <w:rsid w:val="00A57297"/>
    <w:rsid w:val="00A63692"/>
    <w:rsid w:val="00A71604"/>
    <w:rsid w:val="00A757E4"/>
    <w:rsid w:val="00A77A12"/>
    <w:rsid w:val="00A87ACB"/>
    <w:rsid w:val="00AB4E8F"/>
    <w:rsid w:val="00AC0E8A"/>
    <w:rsid w:val="00AC65BC"/>
    <w:rsid w:val="00AD7DB1"/>
    <w:rsid w:val="00AE14B2"/>
    <w:rsid w:val="00B00466"/>
    <w:rsid w:val="00B05F86"/>
    <w:rsid w:val="00B41F07"/>
    <w:rsid w:val="00B564DC"/>
    <w:rsid w:val="00B56620"/>
    <w:rsid w:val="00B62305"/>
    <w:rsid w:val="00B679EA"/>
    <w:rsid w:val="00B75999"/>
    <w:rsid w:val="00B91542"/>
    <w:rsid w:val="00B94DF9"/>
    <w:rsid w:val="00B96EF8"/>
    <w:rsid w:val="00BB071A"/>
    <w:rsid w:val="00BB0AD8"/>
    <w:rsid w:val="00BB2707"/>
    <w:rsid w:val="00BB4BAB"/>
    <w:rsid w:val="00BB77AC"/>
    <w:rsid w:val="00BC613A"/>
    <w:rsid w:val="00BE769B"/>
    <w:rsid w:val="00C01546"/>
    <w:rsid w:val="00C054F6"/>
    <w:rsid w:val="00C07863"/>
    <w:rsid w:val="00C277FF"/>
    <w:rsid w:val="00C30AB1"/>
    <w:rsid w:val="00C469BC"/>
    <w:rsid w:val="00C536E0"/>
    <w:rsid w:val="00C72E8C"/>
    <w:rsid w:val="00C76ACC"/>
    <w:rsid w:val="00C94474"/>
    <w:rsid w:val="00C949FB"/>
    <w:rsid w:val="00CA3C60"/>
    <w:rsid w:val="00CA57A3"/>
    <w:rsid w:val="00CA7897"/>
    <w:rsid w:val="00CB10E3"/>
    <w:rsid w:val="00CB1D89"/>
    <w:rsid w:val="00CD624C"/>
    <w:rsid w:val="00CE00BF"/>
    <w:rsid w:val="00D01D8B"/>
    <w:rsid w:val="00D235D2"/>
    <w:rsid w:val="00D236B9"/>
    <w:rsid w:val="00D30B96"/>
    <w:rsid w:val="00D408B1"/>
    <w:rsid w:val="00D45225"/>
    <w:rsid w:val="00D67622"/>
    <w:rsid w:val="00D74742"/>
    <w:rsid w:val="00D74DA3"/>
    <w:rsid w:val="00D8026D"/>
    <w:rsid w:val="00DA1033"/>
    <w:rsid w:val="00DA7365"/>
    <w:rsid w:val="00DB26CA"/>
    <w:rsid w:val="00DC3904"/>
    <w:rsid w:val="00DE0EFE"/>
    <w:rsid w:val="00E21727"/>
    <w:rsid w:val="00E249B9"/>
    <w:rsid w:val="00E34F6C"/>
    <w:rsid w:val="00E46705"/>
    <w:rsid w:val="00E5407C"/>
    <w:rsid w:val="00E61072"/>
    <w:rsid w:val="00E668B0"/>
    <w:rsid w:val="00E97159"/>
    <w:rsid w:val="00EB1C37"/>
    <w:rsid w:val="00EB308D"/>
    <w:rsid w:val="00EE74C2"/>
    <w:rsid w:val="00EF242E"/>
    <w:rsid w:val="00F024C5"/>
    <w:rsid w:val="00F07C3E"/>
    <w:rsid w:val="00F12C17"/>
    <w:rsid w:val="00F170FA"/>
    <w:rsid w:val="00F26A98"/>
    <w:rsid w:val="00F2775F"/>
    <w:rsid w:val="00F30496"/>
    <w:rsid w:val="00F3169A"/>
    <w:rsid w:val="00F360EB"/>
    <w:rsid w:val="00F43151"/>
    <w:rsid w:val="00F468E1"/>
    <w:rsid w:val="00F46DB4"/>
    <w:rsid w:val="00F635E5"/>
    <w:rsid w:val="00F640CC"/>
    <w:rsid w:val="00F7041D"/>
    <w:rsid w:val="00F83422"/>
    <w:rsid w:val="00F85511"/>
    <w:rsid w:val="00F86BA9"/>
    <w:rsid w:val="00FA5196"/>
    <w:rsid w:val="00FC4550"/>
    <w:rsid w:val="00FF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C14FE"/>
  <w15:docId w15:val="{FD8E61DE-F130-4E9B-B4E5-45C81CC1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3CA"/>
    <w:pPr>
      <w:spacing w:after="120"/>
      <w:jc w:val="both"/>
    </w:pPr>
    <w:rPr>
      <w:color w:val="000000" w:themeColor="text1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01D8B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240"/>
      <w:outlineLvl w:val="0"/>
    </w:pPr>
    <w:rPr>
      <w:rFonts w:asciiTheme="majorHAnsi" w:hAnsiTheme="majorHAnsi"/>
      <w:b/>
      <w:color w:val="FFFFFF" w:themeColor="background1"/>
      <w:spacing w:val="5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D8B"/>
    <w:rPr>
      <w:rFonts w:asciiTheme="majorHAnsi" w:hAnsiTheme="majorHAnsi"/>
      <w:b/>
      <w:color w:val="FFFFFF" w:themeColor="background1"/>
      <w:spacing w:val="5"/>
      <w:sz w:val="24"/>
      <w:szCs w:val="32"/>
      <w:shd w:val="clear" w:color="auto" w:fill="9FB8CD" w:themeFill="accent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hAnsiTheme="majorHAnsi"/>
      <w:color w:val="628BAD" w:themeColor="accent2" w:themeShade="BF"/>
      <w:spacing w:val="5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hAnsiTheme="majorHAnsi"/>
      <w:color w:val="595959" w:themeColor="text1" w:themeTint="A6"/>
      <w:spacing w:val="5"/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line="240" w:lineRule="auto"/>
    </w:pPr>
    <w:rPr>
      <w:rFonts w:asciiTheme="majorHAnsi" w:hAnsiTheme="majorHAnsi"/>
      <w:color w:val="9FB8CD" w:themeColor="accent2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hAnsiTheme="majorHAnsi"/>
      <w:color w:val="9FB8CD" w:themeColor="accent2"/>
      <w:sz w:val="52"/>
      <w:szCs w:val="52"/>
    </w:rPr>
  </w:style>
  <w:style w:type="paragraph" w:styleId="Subttulo">
    <w:name w:val="Subtitle"/>
    <w:basedOn w:val="Normal"/>
    <w:link w:val="SubttuloCar"/>
    <w:uiPriority w:val="11"/>
    <w:qFormat/>
    <w:rsid w:val="00900EEC"/>
    <w:pPr>
      <w:spacing w:after="240" w:line="240" w:lineRule="auto"/>
    </w:pPr>
    <w:rPr>
      <w:rFonts w:asciiTheme="majorHAnsi" w:hAnsiTheme="majorHAnsi"/>
      <w:color w:val="9FB8CD" w:themeColor="accent2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0EEC"/>
    <w:rPr>
      <w:rFonts w:asciiTheme="majorHAnsi" w:hAnsiTheme="majorHAnsi"/>
      <w:color w:val="9FB8CD" w:themeColor="accent2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pPr>
      <w:spacing w:after="0" w:line="240" w:lineRule="auto"/>
    </w:pPr>
    <w:rPr>
      <w:bCs/>
      <w:color w:val="9FB8CD" w:themeColor="accent2"/>
      <w:sz w:val="16"/>
      <w:szCs w:val="16"/>
    </w:rPr>
  </w:style>
  <w:style w:type="paragraph" w:styleId="Sinespaciado">
    <w:name w:val="No Spacing"/>
    <w:basedOn w:val="Normal"/>
    <w:uiPriority w:val="99"/>
    <w:qFormat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character" w:styleId="Ttulodellibro">
    <w:name w:val="Book Title"/>
    <w:basedOn w:val="Fuentedeprrafopredeter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character" w:styleId="nfasis">
    <w:name w:val="Emphasis"/>
    <w:uiPriority w:val="20"/>
    <w:qFormat/>
    <w:rPr>
      <w:b/>
      <w:i/>
      <w:spacing w:val="0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="Times New Roman"/>
      <w:color w:val="000000" w:themeColor="text1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="Times New Roman"/>
      <w:color w:val="000000" w:themeColor="text1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hAnsiTheme="majorHAnsi"/>
      <w:color w:val="595959" w:themeColor="text1" w:themeTint="A6"/>
      <w:sz w:val="20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hAnsiTheme="majorHAnsi"/>
      <w:color w:val="404040" w:themeColor="text1" w:themeTint="BF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hAnsiTheme="majorHAnsi"/>
      <w:b/>
      <w:color w:val="7F7F7F" w:themeColor="background1" w:themeShade="7F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hAnsiTheme="majorHAnsi"/>
      <w:b/>
      <w:i/>
      <w:color w:val="808080" w:themeColor="background1" w:themeShade="80"/>
      <w:sz w:val="18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hAnsiTheme="majorHAnsi"/>
      <w:color w:val="9FB8CD" w:themeColor="accent2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hAnsiTheme="majorHAnsi"/>
      <w:i/>
      <w:color w:val="9FB8CD" w:themeColor="accent2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Citadestacada">
    <w:name w:val="Intense Quote"/>
    <w:basedOn w:val="Normal"/>
    <w:link w:val="CitadestacadaC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hAnsiTheme="majorHAnsi"/>
      <w:i/>
      <w:color w:val="FFFFFF" w:themeColor="background1"/>
      <w:sz w:val="20"/>
      <w:szCs w:val="20"/>
      <w:shd w:val="clear" w:color="auto" w:fill="9FB8CD" w:themeFill="accent2"/>
    </w:rPr>
  </w:style>
  <w:style w:type="character" w:styleId="Referenciaintensa">
    <w:name w:val="Intense Reference"/>
    <w:basedOn w:val="Fuentedeprrafopredeter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aconvietas">
    <w:name w:val="List Bullet"/>
    <w:basedOn w:val="Normal"/>
    <w:uiPriority w:val="36"/>
    <w:unhideWhenUsed/>
    <w:qFormat/>
    <w:pPr>
      <w:numPr>
        <w:numId w:val="16"/>
      </w:numPr>
      <w:contextualSpacing/>
    </w:pPr>
  </w:style>
  <w:style w:type="paragraph" w:styleId="Listaconvietas2">
    <w:name w:val="List Bullet 2"/>
    <w:basedOn w:val="Normal"/>
    <w:uiPriority w:val="36"/>
    <w:unhideWhenUsed/>
    <w:qFormat/>
    <w:pPr>
      <w:numPr>
        <w:numId w:val="17"/>
      </w:numPr>
      <w:contextualSpacing/>
    </w:pPr>
  </w:style>
  <w:style w:type="paragraph" w:styleId="Listaconvietas3">
    <w:name w:val="List Bullet 3"/>
    <w:basedOn w:val="Normal"/>
    <w:uiPriority w:val="36"/>
    <w:unhideWhenUsed/>
    <w:qFormat/>
    <w:pPr>
      <w:numPr>
        <w:numId w:val="18"/>
      </w:numPr>
      <w:contextualSpacing/>
    </w:pPr>
  </w:style>
  <w:style w:type="paragraph" w:styleId="Listaconvietas4">
    <w:name w:val="List Bullet 4"/>
    <w:basedOn w:val="Normal"/>
    <w:uiPriority w:val="36"/>
    <w:unhideWhenUsed/>
    <w:qFormat/>
    <w:pPr>
      <w:numPr>
        <w:numId w:val="19"/>
      </w:numPr>
      <w:contextualSpacing/>
    </w:pPr>
  </w:style>
  <w:style w:type="paragraph" w:styleId="Listaconvietas5">
    <w:name w:val="List Bullet 5"/>
    <w:basedOn w:val="Normal"/>
    <w:uiPriority w:val="36"/>
    <w:unhideWhenUsed/>
    <w:qFormat/>
    <w:pPr>
      <w:numPr>
        <w:numId w:val="20"/>
      </w:numPr>
      <w:contextualSpacing/>
    </w:p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link w:val="CitaCar"/>
    <w:uiPriority w:val="29"/>
    <w:qFormat/>
    <w:rPr>
      <w:i/>
      <w:color w:val="7F7F7F" w:themeColor="background1" w:themeShade="7F"/>
    </w:rPr>
  </w:style>
  <w:style w:type="character" w:customStyle="1" w:styleId="CitaCar">
    <w:name w:val="Cita Car"/>
    <w:basedOn w:val="Fuentedeprrafopredeter"/>
    <w:link w:val="Cita"/>
    <w:uiPriority w:val="29"/>
    <w:rPr>
      <w:i/>
      <w:color w:val="7F7F7F" w:themeColor="background1" w:themeShade="7F"/>
      <w:sz w:val="20"/>
      <w:szCs w:val="20"/>
    </w:rPr>
  </w:style>
  <w:style w:type="character" w:styleId="Textoennegrita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nfasissutil">
    <w:name w:val="Subtle Emphasis"/>
    <w:basedOn w:val="Fuentedeprrafopredeter"/>
    <w:uiPriority w:val="19"/>
    <w:qFormat/>
    <w:rPr>
      <w:rFonts w:cs="Times New Roman"/>
      <w:i/>
      <w:color w:val="737373" w:themeColor="text1" w:themeTint="8C"/>
      <w:kern w:val="16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table" w:styleId="Tablaconcuadrcula">
    <w:name w:val="Table Grid"/>
    <w:basedOn w:val="Tab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color w:val="9FB8CD" w:themeColor="accen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TD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TD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TD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TD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TD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TD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TD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customStyle="1" w:styleId="Piedepginaizquierdo">
    <w:name w:val="Pie de página izquierdo"/>
    <w:basedOn w:val="Normal"/>
    <w:next w:val="Normal"/>
    <w:uiPriority w:val="35"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  <w:spacing w:line="240" w:lineRule="auto"/>
      <w:contextualSpacing/>
    </w:pPr>
    <w:rPr>
      <w:color w:val="7F7F7F" w:themeColor="text1" w:themeTint="80"/>
      <w:szCs w:val="18"/>
    </w:rPr>
  </w:style>
  <w:style w:type="paragraph" w:customStyle="1" w:styleId="Piedepginaderecho">
    <w:name w:val="Pie de página derecho"/>
    <w:basedOn w:val="Piedepgina"/>
    <w:uiPriority w:val="35"/>
    <w:qFormat/>
    <w:pPr>
      <w:pBdr>
        <w:top w:val="dashed" w:sz="4" w:space="18" w:color="7F7F7F"/>
      </w:pBdr>
      <w:spacing w:line="240" w:lineRule="auto"/>
      <w:contextualSpacing/>
      <w:jc w:val="right"/>
    </w:pPr>
    <w:rPr>
      <w:color w:val="7F7F7F" w:themeColor="text1" w:themeTint="80"/>
      <w:szCs w:val="18"/>
    </w:rPr>
  </w:style>
  <w:style w:type="paragraph" w:customStyle="1" w:styleId="Primerapginadeencabezado">
    <w:name w:val="Primera página de encabezado"/>
    <w:basedOn w:val="Normal"/>
    <w:next w:val="Normal"/>
    <w:uiPriority w:val="39"/>
    <w:pPr>
      <w:pBdr>
        <w:bottom w:val="dashed" w:sz="4" w:space="18" w:color="7F7F7F" w:themeColor="text1" w:themeTint="80"/>
      </w:pBdr>
      <w:tabs>
        <w:tab w:val="center" w:pos="4320"/>
        <w:tab w:val="right" w:pos="8640"/>
      </w:tabs>
      <w:spacing w:line="396" w:lineRule="auto"/>
    </w:pPr>
  </w:style>
  <w:style w:type="paragraph" w:customStyle="1" w:styleId="Encabezadoizquierdo">
    <w:name w:val="Encabezado izquierdo"/>
    <w:basedOn w:val="Encabezado"/>
    <w:uiPriority w:val="35"/>
    <w:qFormat/>
    <w:pPr>
      <w:pBdr>
        <w:bottom w:val="dashed" w:sz="4" w:space="18" w:color="7F7F7F" w:themeColor="text1" w:themeTint="80"/>
      </w:pBdr>
      <w:spacing w:line="396" w:lineRule="auto"/>
    </w:pPr>
    <w:rPr>
      <w:color w:val="7F7F7F" w:themeColor="text1" w:themeTint="80"/>
    </w:rPr>
  </w:style>
  <w:style w:type="paragraph" w:customStyle="1" w:styleId="Encabezadoderecho">
    <w:name w:val="Encabezado derecho"/>
    <w:basedOn w:val="Encabezado"/>
    <w:uiPriority w:val="35"/>
    <w:qFormat/>
    <w:pPr>
      <w:pBdr>
        <w:bottom w:val="dashed" w:sz="4" w:space="18" w:color="7F7F7F"/>
      </w:pBdr>
      <w:jc w:val="right"/>
    </w:pPr>
    <w:rPr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897B33"/>
    <w:pPr>
      <w:ind w:left="720"/>
      <w:contextualSpacing/>
    </w:pPr>
  </w:style>
  <w:style w:type="table" w:styleId="Tablaconcuadrcula6concolores-nfasis2">
    <w:name w:val="Grid Table 6 Colorful Accent 2"/>
    <w:basedOn w:val="Tablanormal"/>
    <w:uiPriority w:val="51"/>
    <w:rsid w:val="00AC65BC"/>
    <w:pPr>
      <w:spacing w:after="0" w:line="240" w:lineRule="auto"/>
    </w:pPr>
    <w:rPr>
      <w:color w:val="628BAD" w:themeColor="accent2" w:themeShade="BF"/>
    </w:rPr>
    <w:tblPr>
      <w:tblStyleRowBandSize w:val="1"/>
      <w:tblStyleColBandSize w:val="1"/>
      <w:tblBorders>
        <w:top w:val="single" w:sz="4" w:space="0" w:color="C5D4E1" w:themeColor="accent2" w:themeTint="99"/>
        <w:left w:val="single" w:sz="4" w:space="0" w:color="C5D4E1" w:themeColor="accent2" w:themeTint="99"/>
        <w:bottom w:val="single" w:sz="4" w:space="0" w:color="C5D4E1" w:themeColor="accent2" w:themeTint="99"/>
        <w:right w:val="single" w:sz="4" w:space="0" w:color="C5D4E1" w:themeColor="accent2" w:themeTint="99"/>
        <w:insideH w:val="single" w:sz="4" w:space="0" w:color="C5D4E1" w:themeColor="accent2" w:themeTint="99"/>
        <w:insideV w:val="single" w:sz="4" w:space="0" w:color="C5D4E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5D4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D4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F5" w:themeFill="accent2" w:themeFillTint="33"/>
      </w:tcPr>
    </w:tblStylePr>
    <w:tblStylePr w:type="band1Horz">
      <w:tblPr/>
      <w:tcPr>
        <w:shd w:val="clear" w:color="auto" w:fill="EBF0F5" w:themeFill="accent2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C65BC"/>
    <w:pPr>
      <w:spacing w:after="0" w:line="240" w:lineRule="auto"/>
    </w:pPr>
    <w:rPr>
      <w:color w:val="F6C01F" w:themeColor="accent4" w:themeShade="BF"/>
    </w:rPr>
    <w:tblPr>
      <w:tblStyleRowBandSize w:val="1"/>
      <w:tblStyleColBandSize w:val="1"/>
      <w:tblBorders>
        <w:top w:val="single" w:sz="4" w:space="0" w:color="FCE8AF" w:themeColor="accent4" w:themeTint="99"/>
        <w:left w:val="single" w:sz="4" w:space="0" w:color="FCE8AF" w:themeColor="accent4" w:themeTint="99"/>
        <w:bottom w:val="single" w:sz="4" w:space="0" w:color="FCE8AF" w:themeColor="accent4" w:themeTint="99"/>
        <w:right w:val="single" w:sz="4" w:space="0" w:color="FCE8AF" w:themeColor="accent4" w:themeTint="99"/>
        <w:insideH w:val="single" w:sz="4" w:space="0" w:color="FCE8AF" w:themeColor="accent4" w:themeTint="99"/>
        <w:insideV w:val="single" w:sz="4" w:space="0" w:color="FCE8A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8A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8A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4" w:themeFill="accent4" w:themeFillTint="33"/>
      </w:tcPr>
    </w:tblStylePr>
    <w:tblStylePr w:type="band1Horz">
      <w:tblPr/>
      <w:tcPr>
        <w:shd w:val="clear" w:color="auto" w:fill="FEF7E4" w:themeFill="accent4" w:themeFillTint="33"/>
      </w:tcPr>
    </w:tblStylePr>
  </w:style>
  <w:style w:type="table" w:styleId="Tablaconcuadrcula6concolores">
    <w:name w:val="Grid Table 6 Colorful"/>
    <w:basedOn w:val="Tablanormal"/>
    <w:uiPriority w:val="51"/>
    <w:rsid w:val="00AC65B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CA57A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C6CADA" w:themeColor="accent1" w:themeTint="66"/>
        <w:left w:val="single" w:sz="4" w:space="0" w:color="C6CADA" w:themeColor="accent1" w:themeTint="66"/>
        <w:bottom w:val="single" w:sz="4" w:space="0" w:color="C6CADA" w:themeColor="accent1" w:themeTint="66"/>
        <w:right w:val="single" w:sz="4" w:space="0" w:color="C6CADA" w:themeColor="accent1" w:themeTint="66"/>
        <w:insideH w:val="single" w:sz="4" w:space="0" w:color="C6CADA" w:themeColor="accent1" w:themeTint="66"/>
        <w:insideV w:val="single" w:sz="4" w:space="0" w:color="C6CA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AB0C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AB0C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E2CDC6" w:themeColor="accent5" w:themeTint="66"/>
        <w:left w:val="single" w:sz="4" w:space="0" w:color="E2CDC6" w:themeColor="accent5" w:themeTint="66"/>
        <w:bottom w:val="single" w:sz="4" w:space="0" w:color="E2CDC6" w:themeColor="accent5" w:themeTint="66"/>
        <w:right w:val="single" w:sz="4" w:space="0" w:color="E2CDC6" w:themeColor="accent5" w:themeTint="66"/>
        <w:insideH w:val="single" w:sz="4" w:space="0" w:color="E2CDC6" w:themeColor="accent5" w:themeTint="66"/>
        <w:insideV w:val="single" w:sz="4" w:space="0" w:color="E2CDC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4B4A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4B4A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D2C6C2" w:themeColor="accent6" w:themeTint="66"/>
        <w:left w:val="single" w:sz="4" w:space="0" w:color="D2C6C2" w:themeColor="accent6" w:themeTint="66"/>
        <w:bottom w:val="single" w:sz="4" w:space="0" w:color="D2C6C2" w:themeColor="accent6" w:themeTint="66"/>
        <w:right w:val="single" w:sz="4" w:space="0" w:color="D2C6C2" w:themeColor="accent6" w:themeTint="66"/>
        <w:insideH w:val="single" w:sz="4" w:space="0" w:color="D2C6C2" w:themeColor="accent6" w:themeTint="66"/>
        <w:insideV w:val="single" w:sz="4" w:space="0" w:color="D2C6C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BAAA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AAA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D8E2EB" w:themeColor="accent2" w:themeTint="66"/>
        <w:left w:val="single" w:sz="4" w:space="0" w:color="D8E2EB" w:themeColor="accent2" w:themeTint="66"/>
        <w:bottom w:val="single" w:sz="4" w:space="0" w:color="D8E2EB" w:themeColor="accent2" w:themeTint="66"/>
        <w:right w:val="single" w:sz="4" w:space="0" w:color="D8E2EB" w:themeColor="accent2" w:themeTint="66"/>
        <w:insideH w:val="single" w:sz="4" w:space="0" w:color="D8E2EB" w:themeColor="accent2" w:themeTint="66"/>
        <w:insideV w:val="single" w:sz="4" w:space="0" w:color="D8E2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5D4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D4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C01546"/>
    <w:rPr>
      <w:color w:val="B292CA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5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14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6C143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C14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C143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6C1434"/>
  </w:style>
  <w:style w:type="character" w:customStyle="1" w:styleId="hljs-builtin">
    <w:name w:val="hljs-built_in"/>
    <w:basedOn w:val="Fuentedeprrafopredeter"/>
    <w:rsid w:val="006C1434"/>
  </w:style>
  <w:style w:type="character" w:customStyle="1" w:styleId="hljs-number">
    <w:name w:val="hljs-number"/>
    <w:basedOn w:val="Fuentedeprrafopredeter"/>
    <w:rsid w:val="006C1434"/>
  </w:style>
  <w:style w:type="character" w:customStyle="1" w:styleId="hljs-string">
    <w:name w:val="hljs-string"/>
    <w:basedOn w:val="Fuentedeprrafopredeter"/>
    <w:rsid w:val="006C1434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6C14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6C143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C14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6C14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6C143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07/relationships/hdphoto" Target="media/hdphoto1.wdp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li%20Guevara\AppData\Roaming\Microsoft\Templates\Informe%20(tema%20Orige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39FDC8E12E4ACD8A7707DDD277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A61E8-916F-45B2-9C5E-CCE7D8FC49D8}"/>
      </w:docPartPr>
      <w:docPartBody>
        <w:p w:rsidR="00532570" w:rsidRDefault="005A4FB8">
          <w:pPr>
            <w:pStyle w:val="4439FDC8E12E4ACD8A7707DDD2778E22"/>
          </w:pPr>
          <w:r>
            <w:rPr>
              <w:color w:val="156082" w:themeColor="accent1"/>
              <w:lang w:val="es-ES"/>
            </w:rPr>
            <w:t>[Escriba el subtítulo del documento]</w:t>
          </w:r>
        </w:p>
      </w:docPartBody>
    </w:docPart>
    <w:docPart>
      <w:docPartPr>
        <w:name w:val="FEAC020D7BE546B58EB4948EB3EDA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F45C0-B0D7-431A-AFC3-F25ED3CB1F33}"/>
      </w:docPartPr>
      <w:docPartBody>
        <w:p w:rsidR="000B37D8" w:rsidRDefault="000B37D8" w:rsidP="000B37D8">
          <w:pPr>
            <w:pStyle w:val="FEAC020D7BE546B58EB4948EB3EDA48D"/>
          </w:pPr>
          <w:r>
            <w:rPr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19"/>
    <w:rsid w:val="000B37D8"/>
    <w:rsid w:val="0023683E"/>
    <w:rsid w:val="002F6F37"/>
    <w:rsid w:val="00407AF8"/>
    <w:rsid w:val="00437F02"/>
    <w:rsid w:val="00532570"/>
    <w:rsid w:val="00552AA6"/>
    <w:rsid w:val="005A4FB8"/>
    <w:rsid w:val="006B13EA"/>
    <w:rsid w:val="006C1539"/>
    <w:rsid w:val="007F2719"/>
    <w:rsid w:val="00870A8C"/>
    <w:rsid w:val="009752D7"/>
    <w:rsid w:val="00994652"/>
    <w:rsid w:val="00B679EA"/>
    <w:rsid w:val="00BB071A"/>
    <w:rsid w:val="00F3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pBdr>
        <w:top w:val="single" w:sz="6" w:space="1" w:color="E97132" w:themeColor="accent2"/>
        <w:left w:val="single" w:sz="6" w:space="1" w:color="E97132" w:themeColor="accent2"/>
        <w:bottom w:val="single" w:sz="6" w:space="1" w:color="E97132" w:themeColor="accent2"/>
        <w:right w:val="single" w:sz="6" w:space="1" w:color="E97132" w:themeColor="accent2"/>
      </w:pBdr>
      <w:shd w:val="clear" w:color="auto" w:fill="E97132" w:themeFill="accent2"/>
      <w:spacing w:before="300" w:after="40" w:line="276" w:lineRule="auto"/>
      <w:outlineLvl w:val="0"/>
    </w:pPr>
    <w:rPr>
      <w:rFonts w:asciiTheme="majorHAnsi" w:eastAsiaTheme="minorHAnsi" w:hAnsiTheme="majorHAnsi" w:cs="Times New Roman"/>
      <w:color w:val="FFFFFF" w:themeColor="background1"/>
      <w:spacing w:val="5"/>
      <w:kern w:val="0"/>
      <w:sz w:val="20"/>
      <w:szCs w:val="2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qFormat/>
    <w:pPr>
      <w:pBdr>
        <w:top w:val="single" w:sz="6" w:space="1" w:color="E97132" w:themeColor="accent2"/>
        <w:left w:val="single" w:sz="48" w:space="1" w:color="E97132" w:themeColor="accent2"/>
        <w:bottom w:val="single" w:sz="6" w:space="1" w:color="E97132" w:themeColor="accent2"/>
        <w:right w:val="single" w:sz="6" w:space="1" w:color="E97132" w:themeColor="accent2"/>
      </w:pBdr>
      <w:spacing w:before="240" w:after="80" w:line="276" w:lineRule="auto"/>
      <w:ind w:left="144"/>
      <w:outlineLvl w:val="1"/>
    </w:pPr>
    <w:rPr>
      <w:rFonts w:asciiTheme="majorHAnsi" w:eastAsiaTheme="minorHAnsi" w:hAnsiTheme="majorHAnsi" w:cs="Times New Roman"/>
      <w:color w:val="BF4E14" w:themeColor="accent2" w:themeShade="BF"/>
      <w:spacing w:val="5"/>
      <w:kern w:val="24"/>
      <w:sz w:val="20"/>
      <w:szCs w:val="20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 w:line="276" w:lineRule="auto"/>
      <w:ind w:left="144"/>
      <w:outlineLvl w:val="2"/>
    </w:pPr>
    <w:rPr>
      <w:rFonts w:asciiTheme="majorHAnsi" w:eastAsiaTheme="minorHAnsi" w:hAnsiTheme="majorHAnsi" w:cs="Times New Roman"/>
      <w:color w:val="595959" w:themeColor="text1" w:themeTint="A6"/>
      <w:spacing w:val="5"/>
      <w:kern w:val="24"/>
      <w:sz w:val="20"/>
      <w:szCs w:val="2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FF56AB62E5545A28A172D65A6DE597D">
    <w:name w:val="2FF56AB62E5545A28A172D65A6DE597D"/>
  </w:style>
  <w:style w:type="paragraph" w:customStyle="1" w:styleId="4439FDC8E12E4ACD8A7707DDD2778E22">
    <w:name w:val="4439FDC8E12E4ACD8A7707DDD2778E22"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inorHAnsi" w:hAnsiTheme="majorHAnsi" w:cs="Times New Roman"/>
      <w:color w:val="FFFFFF" w:themeColor="background1"/>
      <w:spacing w:val="5"/>
      <w:kern w:val="0"/>
      <w:sz w:val="20"/>
      <w:szCs w:val="20"/>
      <w:shd w:val="clear" w:color="auto" w:fill="E97132" w:themeFill="accent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inorHAnsi" w:hAnsiTheme="majorHAnsi" w:cs="Times New Roman"/>
      <w:color w:val="BF4E14" w:themeColor="accent2" w:themeShade="BF"/>
      <w:spacing w:val="5"/>
      <w:kern w:val="24"/>
      <w:sz w:val="20"/>
      <w:szCs w:val="20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inorHAnsi" w:hAnsiTheme="majorHAnsi" w:cs="Times New Roman"/>
      <w:color w:val="595959" w:themeColor="text1" w:themeTint="A6"/>
      <w:spacing w:val="5"/>
      <w:kern w:val="24"/>
      <w:sz w:val="20"/>
      <w:szCs w:val="20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0" w:line="240" w:lineRule="auto"/>
    </w:pPr>
    <w:rPr>
      <w:rFonts w:asciiTheme="majorHAnsi" w:eastAsiaTheme="minorHAnsi" w:hAnsiTheme="majorHAnsi" w:cs="Times New Roman"/>
      <w:bCs/>
      <w:color w:val="E97132" w:themeColor="accent2"/>
      <w:kern w:val="0"/>
      <w:sz w:val="16"/>
      <w:szCs w:val="16"/>
      <w14:ligatures w14:val="none"/>
    </w:rPr>
  </w:style>
  <w:style w:type="paragraph" w:customStyle="1" w:styleId="FEAC020D7BE546B58EB4948EB3EDA48D">
    <w:name w:val="FEAC020D7BE546B58EB4948EB3EDA48D"/>
    <w:rsid w:val="000B37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95A0C693CEB341887D38A4A2B58B45040072C752107C5A7B47AA91A1EE638E6F1F" ma:contentTypeVersion="55" ma:contentTypeDescription="Create a new document." ma:contentTypeScope="" ma:versionID="3c98c83416931a21d43ed007fda5e4dd">
  <xsd:schema xmlns:xsd="http://www.w3.org/2001/XMLSchema" xmlns:xs="http://www.w3.org/2001/XMLSchema" xmlns:p="http://schemas.microsoft.com/office/2006/metadata/properties" xmlns:ns2="2958f784-0ef9-4616-b22d-512a8cad1f0d" xmlns:ns3="fb5acd76-e9f3-4601-9d69-91f53ab96ae6" targetNamespace="http://schemas.microsoft.com/office/2006/metadata/properties" ma:root="true" ma:fieldsID="938018c4f46d99993d20879d4e9ddff8" ns2:_="" ns3:_="">
    <xsd:import namespace="2958f784-0ef9-4616-b22d-512a8cad1f0d"/>
    <xsd:import namespace="fb5acd76-e9f3-4601-9d69-91f53ab96ae6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f784-0ef9-4616-b22d-512a8cad1f0d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ca69c71e-a029-4733-aca1-cabc27411b0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D80075B-F8CE-48D6-9BD2-D195F7E115A9}" ma:internalName="CSXSubmissionMarket" ma:readOnly="false" ma:showField="MarketName" ma:web="2958f784-0ef9-4616-b22d-512a8cad1f0d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9327d1a0-1a14-4b12-a74c-0f320f97297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1F044C38-11A0-4051-9DF8-A3AFA85E16DC}" ma:internalName="InProjectListLookup" ma:readOnly="true" ma:showField="InProjectLis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3b364bcb-a06e-4da1-8475-f5243c3236b2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1F044C38-11A0-4051-9DF8-A3AFA85E16DC}" ma:internalName="LastCompleteVersionLookup" ma:readOnly="true" ma:showField="LastComplete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1F044C38-11A0-4051-9DF8-A3AFA85E16DC}" ma:internalName="LastPreviewErrorLookup" ma:readOnly="true" ma:showField="LastPreview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1F044C38-11A0-4051-9DF8-A3AFA85E16DC}" ma:internalName="LastPreviewResultLookup" ma:readOnly="true" ma:showField="LastPreview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1F044C38-11A0-4051-9DF8-A3AFA85E16DC}" ma:internalName="LastPreviewAttemptDateLookup" ma:readOnly="true" ma:showField="LastPreview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1F044C38-11A0-4051-9DF8-A3AFA85E16DC}" ma:internalName="LastPreviewedByLookup" ma:readOnly="true" ma:showField="LastPreview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1F044C38-11A0-4051-9DF8-A3AFA85E16DC}" ma:internalName="LastPreviewTimeLookup" ma:readOnly="true" ma:showField="LastPreview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1F044C38-11A0-4051-9DF8-A3AFA85E16DC}" ma:internalName="LastPreviewVersionLookup" ma:readOnly="true" ma:showField="LastPreview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1F044C38-11A0-4051-9DF8-A3AFA85E16DC}" ma:internalName="LastPublishErrorLookup" ma:readOnly="true" ma:showField="LastPublish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1F044C38-11A0-4051-9DF8-A3AFA85E16DC}" ma:internalName="LastPublishResultLookup" ma:readOnly="true" ma:showField="LastPublish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1F044C38-11A0-4051-9DF8-A3AFA85E16DC}" ma:internalName="LastPublishAttemptDateLookup" ma:readOnly="true" ma:showField="LastPublish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1F044C38-11A0-4051-9DF8-A3AFA85E16DC}" ma:internalName="LastPublishedByLookup" ma:readOnly="true" ma:showField="LastPublish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1F044C38-11A0-4051-9DF8-A3AFA85E16DC}" ma:internalName="LastPublishTimeLookup" ma:readOnly="true" ma:showField="LastPublish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1F044C38-11A0-4051-9DF8-A3AFA85E16DC}" ma:internalName="LastPublishVersionLookup" ma:readOnly="true" ma:showField="LastPublish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AC64899A-88C0-4725-BCFC-902FA402DE74}" ma:internalName="LocLastLocAttemptVersionLookup" ma:readOnly="false" ma:showField="LastLocAttemptVersion" ma:web="2958f784-0ef9-4616-b22d-512a8cad1f0d">
      <xsd:simpleType>
        <xsd:restriction base="dms:Lookup"/>
      </xsd:simpleType>
    </xsd:element>
    <xsd:element name="LocLastLocAttemptVersionTypeLookup" ma:index="72" nillable="true" ma:displayName="Loc Last Loc Attempt Version Type" ma:default="" ma:list="{AC64899A-88C0-4725-BCFC-902FA402DE74}" ma:internalName="LocLastLocAttemptVersionTypeLookup" ma:readOnly="true" ma:showField="LastLocAttemptVersionType" ma:web="2958f784-0ef9-4616-b22d-512a8cad1f0d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AC64899A-88C0-4725-BCFC-902FA402DE74}" ma:internalName="LocNewPublishedVersionLookup" ma:readOnly="true" ma:showField="NewPublishedVersion" ma:web="2958f784-0ef9-4616-b22d-512a8cad1f0d">
      <xsd:simpleType>
        <xsd:restriction base="dms:Lookup"/>
      </xsd:simpleType>
    </xsd:element>
    <xsd:element name="LocOverallHandbackStatusLookup" ma:index="76" nillable="true" ma:displayName="Loc Overall Handback Status" ma:default="" ma:list="{AC64899A-88C0-4725-BCFC-902FA402DE74}" ma:internalName="LocOverallHandbackStatusLookup" ma:readOnly="true" ma:showField="OverallHandbackStatus" ma:web="2958f784-0ef9-4616-b22d-512a8cad1f0d">
      <xsd:simpleType>
        <xsd:restriction base="dms:Lookup"/>
      </xsd:simpleType>
    </xsd:element>
    <xsd:element name="LocOverallLocStatusLookup" ma:index="77" nillable="true" ma:displayName="Loc Overall Localize Status" ma:default="" ma:list="{AC64899A-88C0-4725-BCFC-902FA402DE74}" ma:internalName="LocOverallLocStatusLookup" ma:readOnly="true" ma:showField="OverallLocStatus" ma:web="2958f784-0ef9-4616-b22d-512a8cad1f0d">
      <xsd:simpleType>
        <xsd:restriction base="dms:Lookup"/>
      </xsd:simpleType>
    </xsd:element>
    <xsd:element name="LocOverallPreviewStatusLookup" ma:index="78" nillable="true" ma:displayName="Loc Overall Preview Status" ma:default="" ma:list="{AC64899A-88C0-4725-BCFC-902FA402DE74}" ma:internalName="LocOverallPreviewStatusLookup" ma:readOnly="true" ma:showField="OverallPreviewStatus" ma:web="2958f784-0ef9-4616-b22d-512a8cad1f0d">
      <xsd:simpleType>
        <xsd:restriction base="dms:Lookup"/>
      </xsd:simpleType>
    </xsd:element>
    <xsd:element name="LocOverallPublishStatusLookup" ma:index="79" nillable="true" ma:displayName="Loc Overall Publish Status" ma:default="" ma:list="{AC64899A-88C0-4725-BCFC-902FA402DE74}" ma:internalName="LocOverallPublishStatusLookup" ma:readOnly="true" ma:showField="OverallPublishStatus" ma:web="2958f784-0ef9-4616-b22d-512a8cad1f0d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AC64899A-88C0-4725-BCFC-902FA402DE74}" ma:internalName="LocProcessedForHandoffsLookup" ma:readOnly="true" ma:showField="ProcessedForHandoffs" ma:web="2958f784-0ef9-4616-b22d-512a8cad1f0d">
      <xsd:simpleType>
        <xsd:restriction base="dms:Lookup"/>
      </xsd:simpleType>
    </xsd:element>
    <xsd:element name="LocProcessedForMarketsLookup" ma:index="82" nillable="true" ma:displayName="Loc Processed For Markets" ma:default="" ma:list="{AC64899A-88C0-4725-BCFC-902FA402DE74}" ma:internalName="LocProcessedForMarketsLookup" ma:readOnly="true" ma:showField="ProcessedForMarkets" ma:web="2958f784-0ef9-4616-b22d-512a8cad1f0d">
      <xsd:simpleType>
        <xsd:restriction base="dms:Lookup"/>
      </xsd:simpleType>
    </xsd:element>
    <xsd:element name="LocPublishedDependentAssetsLookup" ma:index="83" nillable="true" ma:displayName="Loc Published Dependent Assets" ma:default="" ma:list="{AC64899A-88C0-4725-BCFC-902FA402DE74}" ma:internalName="LocPublishedDependentAssetsLookup" ma:readOnly="true" ma:showField="PublishedDependentAssets" ma:web="2958f784-0ef9-4616-b22d-512a8cad1f0d">
      <xsd:simpleType>
        <xsd:restriction base="dms:Lookup"/>
      </xsd:simpleType>
    </xsd:element>
    <xsd:element name="LocPublishedLinkedAssetsLookup" ma:index="84" nillable="true" ma:displayName="Loc Published Linked Assets" ma:default="" ma:list="{AC64899A-88C0-4725-BCFC-902FA402DE74}" ma:internalName="LocPublishedLinkedAssetsLookup" ma:readOnly="true" ma:showField="PublishedLinkedAssets" ma:web="2958f784-0ef9-4616-b22d-512a8cad1f0d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251ee2d3-c117-4524-b3f1-1010c3cab2a3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D80075B-F8CE-48D6-9BD2-D195F7E115A9}" ma:internalName="Markets" ma:readOnly="false" ma:showField="MarketNa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1F044C38-11A0-4051-9DF8-A3AFA85E16DC}" ma:internalName="NumOfRatingsLookup" ma:readOnly="true" ma:showField="NumOfRating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1F044C38-11A0-4051-9DF8-A3AFA85E16DC}" ma:internalName="PublishStatusLookup" ma:readOnly="false" ma:showField="PublishStatu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54e2ea7-8c43-4b3c-9db4-bd71f7cfe4f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33f01220-6030-4880-975f-b9ea0de09f53}" ma:internalName="TaxCatchAll" ma:showField="CatchAllData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33f01220-6030-4880-975f-b9ea0de09f53}" ma:internalName="TaxCatchAllLabel" ma:readOnly="true" ma:showField="CatchAllDataLabel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acd76-e9f3-4601-9d69-91f53ab96ae6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itorialTags xmlns="2958f784-0ef9-4616-b22d-512a8cad1f0d" xsi:nil="true"/>
    <TPExecutable xmlns="2958f784-0ef9-4616-b22d-512a8cad1f0d" xsi:nil="true"/>
    <DirectSourceMarket xmlns="2958f784-0ef9-4616-b22d-512a8cad1f0d">english</DirectSourceMarket>
    <SubmitterId xmlns="2958f784-0ef9-4616-b22d-512a8cad1f0d" xsi:nil="true"/>
    <AssetType xmlns="2958f784-0ef9-4616-b22d-512a8cad1f0d" xsi:nil="true"/>
    <Milestone xmlns="2958f784-0ef9-4616-b22d-512a8cad1f0d" xsi:nil="true"/>
    <OriginAsset xmlns="2958f784-0ef9-4616-b22d-512a8cad1f0d" xsi:nil="true"/>
    <TPComponent xmlns="2958f784-0ef9-4616-b22d-512a8cad1f0d" xsi:nil="true"/>
    <AssetId xmlns="2958f784-0ef9-4616-b22d-512a8cad1f0d">TP101808971</AssetId>
    <NumericId xmlns="2958f784-0ef9-4616-b22d-512a8cad1f0d">101808971</NumericId>
    <TPFriendlyName xmlns="2958f784-0ef9-4616-b22d-512a8cad1f0d" xsi:nil="true"/>
    <SourceTitle xmlns="2958f784-0ef9-4616-b22d-512a8cad1f0d" xsi:nil="true"/>
    <TPApplication xmlns="2958f784-0ef9-4616-b22d-512a8cad1f0d" xsi:nil="true"/>
    <TPLaunchHelpLink xmlns="2958f784-0ef9-4616-b22d-512a8cad1f0d" xsi:nil="true"/>
    <OpenTemplate xmlns="2958f784-0ef9-4616-b22d-512a8cad1f0d">true</OpenTemplate>
    <PlannedPubDate xmlns="2958f784-0ef9-4616-b22d-512a8cad1f0d">2009-11-17T08:06:00+00:00</PlannedPubDate>
    <CrawlForDependencies xmlns="2958f784-0ef9-4616-b22d-512a8cad1f0d">false</CrawlForDependencies>
    <ParentAssetId xmlns="2958f784-0ef9-4616-b22d-512a8cad1f0d" xsi:nil="true"/>
    <TrustLevel xmlns="2958f784-0ef9-4616-b22d-512a8cad1f0d">1 Microsoft Managed Content</TrustLevel>
    <PublishStatusLookup xmlns="2958f784-0ef9-4616-b22d-512a8cad1f0d">
      <Value>309656</Value>
      <Value>624235</Value>
    </PublishStatusLookup>
    <TemplateTemplateType xmlns="2958f784-0ef9-4616-b22d-512a8cad1f0d">Word Document Template</TemplateTemplateType>
    <IsSearchable xmlns="2958f784-0ef9-4616-b22d-512a8cad1f0d">false</IsSearchable>
    <TPNamespace xmlns="2958f784-0ef9-4616-b22d-512a8cad1f0d" xsi:nil="true"/>
    <Providers xmlns="2958f784-0ef9-4616-b22d-512a8cad1f0d" xsi:nil="true"/>
    <Markets xmlns="2958f784-0ef9-4616-b22d-512a8cad1f0d"/>
    <OriginalSourceMarket xmlns="2958f784-0ef9-4616-b22d-512a8cad1f0d">english</OriginalSourceMarket>
    <TPInstallLocation xmlns="2958f784-0ef9-4616-b22d-512a8cad1f0d" xsi:nil="true"/>
    <TPAppVersion xmlns="2958f784-0ef9-4616-b22d-512a8cad1f0d" xsi:nil="true"/>
    <TPCommandLine xmlns="2958f784-0ef9-4616-b22d-512a8cad1f0d" xsi:nil="true"/>
    <APAuthor xmlns="2958f784-0ef9-4616-b22d-512a8cad1f0d">
      <UserInfo>
        <DisplayName/>
        <AccountId>1073741823</AccountId>
        <AccountType/>
      </UserInfo>
    </APAuthor>
    <EditorialStatus xmlns="2958f784-0ef9-4616-b22d-512a8cad1f0d" xsi:nil="true"/>
    <PublishTargets xmlns="2958f784-0ef9-4616-b22d-512a8cad1f0d">OfficeOnline</PublishTargets>
    <TPLaunchHelpLinkType xmlns="2958f784-0ef9-4616-b22d-512a8cad1f0d">Template</TPLaunchHelpLinkType>
    <TPClientViewer xmlns="2958f784-0ef9-4616-b22d-512a8cad1f0d" xsi:nil="true"/>
    <CSXHash xmlns="2958f784-0ef9-4616-b22d-512a8cad1f0d" xsi:nil="true"/>
    <IsDeleted xmlns="2958f784-0ef9-4616-b22d-512a8cad1f0d">false</IsDeleted>
    <ShowIn xmlns="2958f784-0ef9-4616-b22d-512a8cad1f0d">Show everywhere</ShowIn>
    <UANotes xmlns="2958f784-0ef9-4616-b22d-512a8cad1f0d" xsi:nil="true"/>
    <TemplateStatus xmlns="2958f784-0ef9-4616-b22d-512a8cad1f0d" xsi:nil="true"/>
    <Downloads xmlns="2958f784-0ef9-4616-b22d-512a8cad1f0d">0</Downloads>
    <HandoffToMSDN xmlns="2958f784-0ef9-4616-b22d-512a8cad1f0d" xsi:nil="true"/>
    <AssetStart xmlns="2958f784-0ef9-4616-b22d-512a8cad1f0d">2010-07-09T13:36:27+00:00</AssetStart>
    <LastHandOff xmlns="2958f784-0ef9-4616-b22d-512a8cad1f0d" xsi:nil="true"/>
    <APDescription xmlns="2958f784-0ef9-4616-b22d-512a8cad1f0d" xsi:nil="true"/>
    <Description0 xmlns="fb5acd76-e9f3-4601-9d69-91f53ab96ae6" xsi:nil="true"/>
    <OOCacheId xmlns="2958f784-0ef9-4616-b22d-512a8cad1f0d" xsi:nil="true"/>
    <CSXSubmissionMarket xmlns="2958f784-0ef9-4616-b22d-512a8cad1f0d" xsi:nil="true"/>
    <ArtSampleDocs xmlns="2958f784-0ef9-4616-b22d-512a8cad1f0d" xsi:nil="true"/>
    <UALocRecommendation xmlns="2958f784-0ef9-4616-b22d-512a8cad1f0d">Localize</UALocRecommendation>
    <Component xmlns="fb5acd76-e9f3-4601-9d69-91f53ab96ae6" xsi:nil="true"/>
    <VoteCount xmlns="2958f784-0ef9-4616-b22d-512a8cad1f0d" xsi:nil="true"/>
    <ClipArtFilename xmlns="2958f784-0ef9-4616-b22d-512a8cad1f0d" xsi:nil="true"/>
    <Provider xmlns="2958f784-0ef9-4616-b22d-512a8cad1f0d" xsi:nil="true"/>
    <AssetExpire xmlns="2958f784-0ef9-4616-b22d-512a8cad1f0d">2100-01-01T00:00:00+00:00</AssetExpire>
    <ThumbnailAssetId xmlns="2958f784-0ef9-4616-b22d-512a8cad1f0d" xsi:nil="true"/>
    <ApprovalStatus xmlns="2958f784-0ef9-4616-b22d-512a8cad1f0d">InProgress</ApprovalStatus>
    <LastModifiedDateTime xmlns="2958f784-0ef9-4616-b22d-512a8cad1f0d" xsi:nil="true"/>
    <LastPublishResultLookup xmlns="2958f784-0ef9-4616-b22d-512a8cad1f0d" xsi:nil="true"/>
    <LegacyData xmlns="2958f784-0ef9-4616-b22d-512a8cad1f0d" xsi:nil="true"/>
    <BusinessGroup xmlns="2958f784-0ef9-4616-b22d-512a8cad1f0d" xsi:nil="true"/>
    <IntlLocPriority xmlns="2958f784-0ef9-4616-b22d-512a8cad1f0d" xsi:nil="true"/>
    <UAProjectedTotalWords xmlns="2958f784-0ef9-4616-b22d-512a8cad1f0d" xsi:nil="true"/>
    <PrimaryImageGen xmlns="2958f784-0ef9-4616-b22d-512a8cad1f0d">false</PrimaryImageGen>
    <IntlLangReview xmlns="2958f784-0ef9-4616-b22d-512a8cad1f0d" xsi:nil="true"/>
    <MachineTranslated xmlns="2958f784-0ef9-4616-b22d-512a8cad1f0d">false</MachineTranslated>
    <OutputCachingOn xmlns="2958f784-0ef9-4616-b22d-512a8cad1f0d">false</OutputCachingOn>
    <AcquiredFrom xmlns="2958f784-0ef9-4616-b22d-512a8cad1f0d" xsi:nil="true"/>
    <ContentItem xmlns="2958f784-0ef9-4616-b22d-512a8cad1f0d" xsi:nil="true"/>
    <TimesCloned xmlns="2958f784-0ef9-4616-b22d-512a8cad1f0d" xsi:nil="true"/>
    <AverageRating xmlns="2958f784-0ef9-4616-b22d-512a8cad1f0d" xsi:nil="true"/>
    <CSXUpdate xmlns="2958f784-0ef9-4616-b22d-512a8cad1f0d">false</CSXUpdate>
    <CSXSubmissionDate xmlns="2958f784-0ef9-4616-b22d-512a8cad1f0d" xsi:nil="true"/>
    <IntlLangReviewDate xmlns="2958f784-0ef9-4616-b22d-512a8cad1f0d" xsi:nil="true"/>
    <PolicheckWords xmlns="2958f784-0ef9-4616-b22d-512a8cad1f0d" xsi:nil="true"/>
    <UALocComments xmlns="2958f784-0ef9-4616-b22d-512a8cad1f0d" xsi:nil="true"/>
    <ApprovalLog xmlns="2958f784-0ef9-4616-b22d-512a8cad1f0d" xsi:nil="true"/>
    <BugNumber xmlns="2958f784-0ef9-4616-b22d-512a8cad1f0d" xsi:nil="true"/>
    <FriendlyTitle xmlns="2958f784-0ef9-4616-b22d-512a8cad1f0d" xsi:nil="true"/>
    <MarketSpecific xmlns="2958f784-0ef9-4616-b22d-512a8cad1f0d" xsi:nil="true"/>
    <IntlLangReviewer xmlns="2958f784-0ef9-4616-b22d-512a8cad1f0d" xsi:nil="true"/>
    <UACurrentWords xmlns="2958f784-0ef9-4616-b22d-512a8cad1f0d" xsi:nil="true"/>
    <DSATActionTaken xmlns="2958f784-0ef9-4616-b22d-512a8cad1f0d" xsi:nil="true"/>
    <APEditor xmlns="2958f784-0ef9-4616-b22d-512a8cad1f0d">
      <UserInfo>
        <DisplayName/>
        <AccountId xsi:nil="true"/>
        <AccountType/>
      </UserInfo>
    </APEditor>
    <Manager xmlns="2958f784-0ef9-4616-b22d-512a8cad1f0d" xsi:nil="true"/>
    <BlockPublish xmlns="2958f784-0ef9-4616-b22d-512a8cad1f0d" xsi:nil="true"/>
    <InternalTagsTaxHTField0 xmlns="2958f784-0ef9-4616-b22d-512a8cad1f0d">
      <Terms xmlns="http://schemas.microsoft.com/office/infopath/2007/PartnerControls"/>
    </InternalTagsTaxHTField0>
    <LocComments xmlns="2958f784-0ef9-4616-b22d-512a8cad1f0d" xsi:nil="true"/>
    <LocalizationTagsTaxHTField0 xmlns="2958f784-0ef9-4616-b22d-512a8cad1f0d">
      <Terms xmlns="http://schemas.microsoft.com/office/infopath/2007/PartnerControls"/>
    </LocalizationTagsTaxHTField0>
    <OriginalRelease xmlns="2958f784-0ef9-4616-b22d-512a8cad1f0d">14</OriginalRelease>
    <FeatureTagsTaxHTField0 xmlns="2958f784-0ef9-4616-b22d-512a8cad1f0d">
      <Terms xmlns="http://schemas.microsoft.com/office/infopath/2007/PartnerControls"/>
    </FeatureTagsTaxHTField0>
    <LocManualTestRequired xmlns="2958f784-0ef9-4616-b22d-512a8cad1f0d">false</LocManualTestRequired>
    <RecommendationsModifier xmlns="2958f784-0ef9-4616-b22d-512a8cad1f0d" xsi:nil="true"/>
    <CampaignTagsTaxHTField0 xmlns="2958f784-0ef9-4616-b22d-512a8cad1f0d">
      <Terms xmlns="http://schemas.microsoft.com/office/infopath/2007/PartnerControls"/>
    </CampaignTagsTaxHTField0>
    <TaxCatchAll xmlns="2958f784-0ef9-4616-b22d-512a8cad1f0d"/>
    <LocRecommendedHandoff xmlns="2958f784-0ef9-4616-b22d-512a8cad1f0d" xsi:nil="true"/>
    <ScenarioTagsTaxHTField0 xmlns="2958f784-0ef9-4616-b22d-512a8cad1f0d">
      <Terms xmlns="http://schemas.microsoft.com/office/infopath/2007/PartnerControls"/>
    </ScenarioTagsTaxHTField0>
    <LocLastLocAttemptVersionLookup xmlns="2958f784-0ef9-4616-b22d-512a8cad1f0d">291517</LocLastLocAttemptVersionLookup>
    <LocMarketGroupTiers2 xmlns="2958f784-0ef9-4616-b22d-512a8cad1f0d" xsi:nil="true"/>
  </documentManagement>
</p:properties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37639C74-55D7-40B7-BBBD-8B8E79D21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f784-0ef9-4616-b22d-512a8cad1f0d"/>
    <ds:schemaRef ds:uri="fb5acd76-e9f3-4601-9d69-91f53ab9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4B46A9-E145-42E2-84F9-48723E18BA01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purl.org/dc/terms/"/>
    <ds:schemaRef ds:uri="2958f784-0ef9-4616-b22d-512a8cad1f0d"/>
    <ds:schemaRef ds:uri="http://schemas.openxmlformats.org/package/2006/metadata/core-properties"/>
    <ds:schemaRef ds:uri="fb5acd76-e9f3-4601-9d69-91f53ab96ae6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8CE65F9-6D1F-45BE-8AAF-04F59C177571}">
  <ds:schemaRefs>
    <ds:schemaRef ds:uri="http://schemas.microsoft.com/office/2009/outspace/metadata"/>
  </ds:schemaRefs>
</ds:datastoreItem>
</file>

<file path=customXml/itemProps4.xml><?xml version="1.0" encoding="utf-8"?>
<ds:datastoreItem xmlns:ds="http://schemas.openxmlformats.org/officeDocument/2006/customXml" ds:itemID="{45996391-EC90-4DF3-A919-BABAD2A25A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(tema Origen).dotx</Template>
  <TotalTime>124</TotalTime>
  <Pages>3</Pages>
  <Words>346</Words>
  <Characters>2050</Characters>
  <Application>Microsoft Office Word</Application>
  <DocSecurity>0</DocSecurity>
  <Lines>55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Identificación de Superficie de Protección</vt:lpstr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Permutaciones usando Operaciones Bit a BIT</dc:title>
  <dc:subject>Tarea 5</dc:subject>
  <dc:creator>Areli Guevara</dc:creator>
  <cp:keywords/>
  <dc:description/>
  <cp:lastModifiedBy>Areli Alejandra Guevara Badillo</cp:lastModifiedBy>
  <cp:revision>103</cp:revision>
  <cp:lastPrinted>2025-11-07T14:52:00Z</cp:lastPrinted>
  <dcterms:created xsi:type="dcterms:W3CDTF">2025-10-22T15:25:00Z</dcterms:created>
  <dcterms:modified xsi:type="dcterms:W3CDTF">2025-11-07T14:52:00Z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0x010100DE95A0C693CEB341887D38A4A2B58B45040072C752107C5A7B47AA91A1EE638E6F1F</vt:lpwstr>
  </property>
</Properties>
</file>